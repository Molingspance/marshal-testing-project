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01E30D">
      <w:pPr>
        <w:pStyle w:val="3"/>
        <w:keepNext w:val="0"/>
        <w:keepLines w:val="0"/>
        <w:widowControl/>
        <w:suppressLineNumbers w:val="0"/>
        <w:spacing w:before="360" w:beforeAutospacing="0" w:after="160" w:afterAutospacing="0" w:line="18" w:lineRule="atLeast"/>
        <w:jc w:val="center"/>
        <w:outlineLvl w:val="9"/>
        <w:rPr>
          <w:rFonts w:ascii="Calibri" w:hAnsi="Calibri" w:eastAsia="宋体" w:cs="Calibri"/>
          <w:color w:val="1F497D"/>
          <w:kern w:val="44"/>
          <w:sz w:val="40"/>
          <w:szCs w:val="40"/>
          <w:lang w:eastAsia="zh-CN" w:bidi="ar"/>
        </w:rPr>
      </w:pPr>
      <w:r>
        <w:rPr>
          <w:rFonts w:ascii="Calibri" w:hAnsi="Calibri" w:eastAsia="宋体" w:cs="Calibri"/>
          <w:color w:val="1F497D"/>
          <w:kern w:val="44"/>
          <w:sz w:val="40"/>
          <w:szCs w:val="40"/>
          <w:lang w:eastAsia="zh-CN" w:bidi="ar"/>
        </w:rPr>
        <w:t>Testing the Stability and Correctness of Python's marshal Module</w:t>
      </w:r>
    </w:p>
    <w:p w14:paraId="4ED4F413">
      <w:r>
        <w:t>Repository: https://github.com/Molingspance/marshal-testing-project</w:t>
      </w:r>
    </w:p>
    <w:p w14:paraId="4F34EFDD">
      <w:pPr>
        <w:pStyle w:val="3"/>
      </w:pPr>
      <w:r>
        <w:t>1 Introduction</w:t>
      </w:r>
    </w:p>
    <w:p w14:paraId="2ADD3BA5">
      <w:r>
        <w:t>The marshal module is a foundational component of Python's standard library. It is mainly used for serialization and deserialization of selected internal object types. Serialization converts a Python object into a byte stream, while deserialization reconstructs the corresponding object structure from that byte stream. marshal is commonly involved in .pyc handling and related runtime scenarios, so although it is not intended for general-purpose data exchange like json, it remains an important part of the Python runtime ecosystem.</w:t>
      </w:r>
    </w:p>
    <w:p w14:paraId="0B4FFA04">
      <w:r>
        <w:t>Even though the purpose of marshal is clear, developers still care about its stability and correctness in practice. In particular, under different execution environments, different Python versions, special floating-point values, recursive structures, and complex container objects, a central question naturally arises: for the same input object, does marshal always produce exactly the same output byte stream, and after deserialization, is the resulting object still equivalent to the original one?</w:t>
      </w:r>
    </w:p>
    <w:p w14:paraId="77D05258">
      <w:r>
        <w:t>The consistency of marshal output may be affected by several factors, such as:</w:t>
      </w:r>
    </w:p>
    <w:p w14:paraId="05BB4247">
      <w:pPr>
        <w:pStyle w:val="16"/>
      </w:pPr>
      <w:r>
        <w:t>different operating systems</w:t>
      </w:r>
    </w:p>
    <w:p w14:paraId="343F9472">
      <w:pPr>
        <w:pStyle w:val="16"/>
      </w:pPr>
      <w:r>
        <w:t>different Python versions</w:t>
      </w:r>
    </w:p>
    <w:p w14:paraId="4E502E63">
      <w:pPr>
        <w:pStyle w:val="16"/>
      </w:pPr>
      <w:r>
        <w:t>special floating-point values and sign handling</w:t>
      </w:r>
    </w:p>
    <w:p w14:paraId="6C425061">
      <w:pPr>
        <w:pStyle w:val="16"/>
      </w:pPr>
      <w:r>
        <w:t>recursive structures and shared references</w:t>
      </w:r>
    </w:p>
    <w:p w14:paraId="0A6144E1">
      <w:r>
        <w:t>Therefore, this project designs a test suite around the stability and correctness of marshal. The suite combines Black-Box Testing and White-Box Testing ideas, covering Equivalence Partitioning, Boundary Value Analysis, Fuzz Testing, source-guided structural analysis, and environment-difference testing. It systematically investigates the question of whether the same input always produces hash-identical output.</w:t>
      </w:r>
    </w:p>
    <w:p w14:paraId="1A567FC2">
      <w:r>
        <w:t>This report explains the test oracles, test design, Traceability Matrix, key findings, and limitations of the marshal test suite.</w:t>
      </w:r>
    </w:p>
    <w:p w14:paraId="2E6473E8">
      <w:pPr>
        <w:pStyle w:val="4"/>
      </w:pPr>
      <w:r>
        <w:t>1.1 Test Oracles</w:t>
      </w:r>
    </w:p>
    <w:p w14:paraId="2565AED0">
      <w:r>
        <w:t>Because the behavior of marshal cannot be judged by plain equality alone, the project defines multiple test oracles to support later analysis:</w:t>
      </w:r>
    </w:p>
    <w:p w14:paraId="6A55F873">
      <w:pPr>
        <w:pStyle w:val="16"/>
      </w:pPr>
      <w:r>
        <w:t>Round-trip oracle: for a valid object x, marshal.loads(marshal.dumps(x)) should reconstruct an object equivalent to x.</w:t>
      </w:r>
    </w:p>
    <w:p w14:paraId="13D1C5B5">
      <w:pPr>
        <w:pStyle w:val="16"/>
      </w:pPr>
      <w:r>
        <w:t>Hash stability oracle: for the same object, repeated calls to marshal.dumps(x) should produce byte streams with identical SHA-256 hashes.</w:t>
      </w:r>
    </w:p>
    <w:p w14:paraId="23C134B0">
      <w:pPr>
        <w:pStyle w:val="16"/>
      </w:pPr>
      <w:r>
        <w:t>Exception oracle: unsupported objects or corrupted byte streams should raise reasonable exceptions rather than crash the interpreter.</w:t>
      </w:r>
    </w:p>
    <w:p w14:paraId="2FBB2910">
      <w:pPr>
        <w:pStyle w:val="16"/>
      </w:pPr>
      <w:r>
        <w:t>Structural equivalence oracle: NaN, -0.0, recursive structures, shared references, and code objects are compared with custom equivalence logic instead of plain ==.</w:t>
      </w:r>
    </w:p>
    <w:p w14:paraId="40CF8912">
      <w:pPr>
        <w:pStyle w:val="3"/>
      </w:pPr>
      <w:r>
        <w:t>2 Black-Box Testing</w:t>
      </w:r>
    </w:p>
    <w:p w14:paraId="4A56C20F">
      <w:r>
        <w:t>The goal of Black-Box Testing is to evaluate and verify the stability and correctness of the marshal module from the user's perspective. The tests do not depend on implementation details; instead, they focus on whether identical inputs produce identical outputs and whether deserialized objects remain correct. This helps expose potential defects and boundary issues through input design and output comparison.</w:t>
      </w:r>
    </w:p>
    <w:p w14:paraId="4F9BC0CD">
      <w:r>
        <w:t>To begin understanding how marshal behaves, the project first selects identical input objects and checks whether marshal.dumps(obj) consistently produces the same serialized output, especially across different data types and edge-case scenarios. To achieve this, the Black-Box Testing part mainly uses the following methods:</w:t>
      </w:r>
    </w:p>
    <w:p w14:paraId="43198F26">
      <w:pPr>
        <w:pStyle w:val="16"/>
      </w:pPr>
      <w:r>
        <w:t>Equivalence Partitioning</w:t>
      </w:r>
    </w:p>
    <w:p w14:paraId="43D4BB24">
      <w:pPr>
        <w:pStyle w:val="16"/>
      </w:pPr>
      <w:r>
        <w:t>Boundary Value Analysis</w:t>
      </w:r>
    </w:p>
    <w:p w14:paraId="72FD0385">
      <w:pPr>
        <w:pStyle w:val="16"/>
      </w:pPr>
      <w:r>
        <w:t>Fuzz Testing</w:t>
      </w:r>
    </w:p>
    <w:p w14:paraId="1C8FEE10">
      <w:pPr>
        <w:pStyle w:val="4"/>
      </w:pPr>
      <w:r>
        <w:t>2.1 Equivalence Class Partitioning</w:t>
      </w:r>
    </w:p>
    <w:p w14:paraId="65A6F92F">
      <w:r>
        <w:t>By selecting representative object types, the project simulates the main kinds of inputs that marshal may handle in realistic usage and checks serialization stability across different object categories. This helps identify whether a specific type is more likely to trigger output inconsistency and also provides stable samples for later environment-difference testing.</w:t>
      </w:r>
    </w:p>
    <w:p w14:paraId="4BBBA34C">
      <w:r>
        <w:t>The constructed equivalence classes mainly cover:</w:t>
      </w:r>
    </w:p>
    <w:p w14:paraId="4963DA57">
      <w:pPr>
        <w:pStyle w:val="16"/>
      </w:pPr>
      <w:r>
        <w:t>basic atomic types: None, bool, int, float, complex, str, bytes</w:t>
      </w:r>
    </w:p>
    <w:p w14:paraId="6FE3AC41">
      <w:pPr>
        <w:pStyle w:val="16"/>
      </w:pPr>
      <w:r>
        <w:t>compound container structures: list, tuple, dict, set, frozenset</w:t>
      </w:r>
    </w:p>
    <w:p w14:paraId="30B9A04D">
      <w:pPr>
        <w:pStyle w:val="16"/>
      </w:pPr>
      <w:r>
        <w:t>special structures: recursive lists, recursive dictionaries, indirect recursive structures, shared-reference structures</w:t>
      </w:r>
    </w:p>
    <w:p w14:paraId="398C54EE">
      <w:pPr>
        <w:pStyle w:val="16"/>
      </w:pPr>
      <w:r>
        <w:t>special serializable objects: code objects</w:t>
      </w:r>
    </w:p>
    <w:p w14:paraId="13239D24">
      <w:pPr>
        <w:pStyle w:val="16"/>
      </w:pPr>
      <w:r>
        <w:t>unsupported object types: functions, lambda expressions, generators, normal class instances, file handles</w:t>
      </w:r>
    </w:p>
    <w:p w14:paraId="40D229BF">
      <w:r>
        <w:t>This partitioning strategy is appropriate because different object types usually enter different marshal handling paths. Once the main equivalence classes are covered, the test suite can cover a large portion of the input space that users are most likely to encounter.</w:t>
      </w:r>
    </w:p>
    <w:p w14:paraId="71B5BF8F">
      <w:r>
        <w:t>In this project, the representative specimens are constructed in src/specimens.py and exercised in tests/test_blackbox_equivalence.py and tests/test_blackbox_invalid_inputs.py.</w:t>
      </w:r>
    </w:p>
    <w:p w14:paraId="61CEDA97">
      <w:r>
        <w:t>Representative test cases include:</w:t>
      </w:r>
    </w:p>
    <w:p w14:paraId="017342D5">
      <w:pPr>
        <w:pStyle w:val="16"/>
      </w:pPr>
      <w:r>
        <w:t>none: the most basic atomic class</w:t>
      </w:r>
    </w:p>
    <w:p w14:paraId="54D2AFE5">
      <w:pPr>
        <w:pStyle w:val="16"/>
      </w:pPr>
      <w:r>
        <w:t>dict_string_keys: a typical dictionary class</w:t>
      </w:r>
    </w:p>
    <w:p w14:paraId="5B047F1C">
      <w:pPr>
        <w:pStyle w:val="16"/>
      </w:pPr>
      <w:r>
        <w:t>recursive_list: a recursive-structure class</w:t>
      </w:r>
    </w:p>
    <w:p w14:paraId="50ABAD26">
      <w:pPr>
        <w:pStyle w:val="16"/>
      </w:pPr>
      <w:r>
        <w:t>code_object_simple: a special serializable-object class</w:t>
      </w:r>
    </w:p>
    <w:p w14:paraId="716B6463">
      <w:pPr>
        <w:pStyle w:val="16"/>
      </w:pPr>
      <w:r>
        <w:t>unsupported_function: an unsupported-object class</w:t>
      </w:r>
    </w:p>
    <w:p w14:paraId="3E5067AC">
      <w:r>
        <w:t>Example test methods:</w:t>
      </w:r>
    </w:p>
    <w:p w14:paraId="2F6778A4">
      <w:pPr>
        <w:pStyle w:val="16"/>
      </w:pPr>
      <w:r>
        <w:t>test_valid_specimens_roundtrip(): performs round-trip checks over the main valid equivalence classes</w:t>
      </w:r>
    </w:p>
    <w:p w14:paraId="6954B5F9">
      <w:pPr>
        <w:pStyle w:val="16"/>
      </w:pPr>
      <w:r>
        <w:t>test_file_api_roundtrip(): checks the dump/load file API on representative equivalence classes</w:t>
      </w:r>
    </w:p>
    <w:p w14:paraId="57F6F967">
      <w:pPr>
        <w:pStyle w:val="16"/>
      </w:pPr>
      <w:r>
        <w:t>test_unsupported_objects_raise_exceptions(): validates exception paths for unsupported equivalence classes</w:t>
      </w:r>
    </w:p>
    <w:p w14:paraId="31DC36A4">
      <w:pPr>
        <w:pStyle w:val="4"/>
      </w:pPr>
      <w:r>
        <w:t>2.2 Boundary Value Analysis</w:t>
      </w:r>
    </w:p>
    <w:p w14:paraId="623581D8">
      <w:r>
        <w:t>Since many problems tend to appear near extreme boundaries, the project designs specific test cases for numeric boundaries, special states, and edge structures that marshal may encounter. These tests directly verify stability and correctness under critical conditions.</w:t>
      </w:r>
    </w:p>
    <w:p w14:paraId="1F7C0E9C">
      <w:r>
        <w:t>The main boundary cases include:</w:t>
      </w:r>
    </w:p>
    <w:p w14:paraId="059E60CA">
      <w:pPr>
        <w:pStyle w:val="16"/>
      </w:pPr>
      <w:r>
        <w:t>integer boundaries: -1, 0, 1, 255, 256, 2**31 - 1, 2**31, 2**63 - 1, 2**63, and a huge integer</w:t>
      </w:r>
    </w:p>
    <w:p w14:paraId="27EA7E30">
      <w:pPr>
        <w:pStyle w:val="16"/>
      </w:pPr>
      <w:r>
        <w:t>special floating-point values: inf, -inf, NaN, and -0.0</w:t>
      </w:r>
    </w:p>
    <w:p w14:paraId="05520D74">
      <w:pPr>
        <w:pStyle w:val="16"/>
      </w:pPr>
      <w:r>
        <w:t>empty objects: empty lists, empty dictionaries, empty strings, and empty bytes</w:t>
      </w:r>
    </w:p>
    <w:p w14:paraId="5A758911">
      <w:pPr>
        <w:pStyle w:val="16"/>
      </w:pPr>
      <w:r>
        <w:t>large-scale objects: long strings, large bytes, large lists, large tuples, and large dictionaries</w:t>
      </w:r>
    </w:p>
    <w:p w14:paraId="6B06330C">
      <w:pPr>
        <w:pStyle w:val="16"/>
      </w:pPr>
      <w:r>
        <w:t>nested structures: multi-level nested lists and dictionaries</w:t>
      </w:r>
    </w:p>
    <w:p w14:paraId="7C6EBD92">
      <w:r>
        <w:t>These boundary values were chosen because they are more likely to expose changes in encoding representation, loss of sign information, special handling of empty structures, and issues in processing large objects.</w:t>
      </w:r>
    </w:p>
    <w:p w14:paraId="4F03A11F">
      <w:r>
        <w:t>The corresponding tests are mainly implemented in:</w:t>
      </w:r>
    </w:p>
    <w:p w14:paraId="7EDE33C3">
      <w:pPr>
        <w:pStyle w:val="16"/>
      </w:pPr>
      <w:r>
        <w:t>tests/test_blackbox_boundary.py</w:t>
      </w:r>
    </w:p>
    <w:p w14:paraId="74213D58">
      <w:r>
        <w:t>Representative boundary cases include:</w:t>
      </w:r>
    </w:p>
    <w:p w14:paraId="1AB667AE">
      <w:pPr>
        <w:pStyle w:val="16"/>
      </w:pPr>
      <w:r>
        <w:t>int_255 / int_256</w:t>
      </w:r>
    </w:p>
    <w:p w14:paraId="791AF93C">
      <w:pPr>
        <w:pStyle w:val="16"/>
      </w:pPr>
      <w:r>
        <w:t>int_2_63_minus_1 / int_2_63</w:t>
      </w:r>
    </w:p>
    <w:p w14:paraId="2F80B85C">
      <w:pPr>
        <w:pStyle w:val="16"/>
      </w:pPr>
      <w:r>
        <w:t>float_negative_zero</w:t>
      </w:r>
    </w:p>
    <w:p w14:paraId="67E9720C">
      <w:pPr>
        <w:pStyle w:val="16"/>
      </w:pPr>
      <w:r>
        <w:t>float_nan</w:t>
      </w:r>
    </w:p>
    <w:p w14:paraId="689E062A">
      <w:pPr>
        <w:pStyle w:val="16"/>
      </w:pPr>
      <w:r>
        <w:t>bytes_all_byte_values</w:t>
      </w:r>
    </w:p>
    <w:p w14:paraId="0072F9E0">
      <w:pPr>
        <w:pStyle w:val="16"/>
      </w:pPr>
      <w:r>
        <w:t>list_large</w:t>
      </w:r>
    </w:p>
    <w:p w14:paraId="7B56B174">
      <w:r>
        <w:t>Example test methods:</w:t>
      </w:r>
    </w:p>
    <w:p w14:paraId="09F344AD">
      <w:pPr>
        <w:pStyle w:val="16"/>
      </w:pPr>
      <w:r>
        <w:t>test_boundary_values_roundtrip(): checks round-trip correctness for boundary-value objects</w:t>
      </w:r>
    </w:p>
    <w:p w14:paraId="1E2034D3">
      <w:pPr>
        <w:pStyle w:val="16"/>
      </w:pPr>
      <w:r>
        <w:t>test_boundary_values_stable_in_process(): checks repeated-dumps stability for boundary-value objects</w:t>
      </w:r>
    </w:p>
    <w:p w14:paraId="6FC8FF19">
      <w:pPr>
        <w:pStyle w:val="4"/>
      </w:pPr>
      <w:r>
        <w:t>2.3 Fuzz Testing</w:t>
      </w:r>
    </w:p>
    <w:p w14:paraId="198471B4">
      <w:r>
        <w:t>Fuzz Testing automatically generates large amounts of complex and random input in order to test the stability and robustness of marshal under unconventional scenarios. Unlike Boundary Value Analysis and Equivalence Partitioning, which rely on predetermined values, Fuzz Testing explores a broader input space programmatically.</w:t>
      </w:r>
    </w:p>
    <w:p w14:paraId="3439DA13">
      <w:r>
        <w:t>This project uses two forms of Fuzz Testing:</w:t>
      </w:r>
    </w:p>
    <w:p w14:paraId="50183A37">
      <w:pPr>
        <w:pStyle w:val="16"/>
      </w:pPr>
      <w:r>
        <w:t>Generation-based fuzzing: generate valid Python objects from a recursive grammar and verify round-trip correctness together with repeated-dumps stability</w:t>
      </w:r>
    </w:p>
    <w:p w14:paraId="682CD759">
      <w:pPr>
        <w:pStyle w:val="16"/>
      </w:pPr>
      <w:r>
        <w:t>Lexical fuzzing: mutate existing marshal byte streams by truncation, insertion, bit flips, type-tag replacement, and random suffixes in order to test the error-handling behavior of marshal.loads()</w:t>
      </w:r>
    </w:p>
    <w:p w14:paraId="2E8F427A">
      <w:r>
        <w:t>The generated fuzzing objects have the following characteristics:</w:t>
      </w:r>
    </w:p>
    <w:p w14:paraId="0B10EFC3">
      <w:pPr>
        <w:pStyle w:val="16"/>
      </w:pPr>
      <w:r>
        <w:t>2 to 4 levels of nested list / tuple / dict / set / frozenset</w:t>
      </w:r>
    </w:p>
    <w:p w14:paraId="485BC6CC">
      <w:pPr>
        <w:pStyle w:val="16"/>
      </w:pPr>
      <w:r>
        <w:t>mixed combinations of integers, strings, floats, None, booleans, and special floating-point values</w:t>
      </w:r>
    </w:p>
    <w:p w14:paraId="014E1D8C">
      <w:pPr>
        <w:pStyle w:val="16"/>
      </w:pPr>
      <w:r>
        <w:t>random-length strings and bytes</w:t>
      </w:r>
    </w:p>
    <w:p w14:paraId="39D32102">
      <w:pPr>
        <w:pStyle w:val="16"/>
      </w:pPr>
      <w:r>
        <w:t>controlled container sizes and recursion depth to balance complexity and execution cost</w:t>
      </w:r>
    </w:p>
    <w:p w14:paraId="2F6E6675">
      <w:r>
        <w:t>The collected fuzzing results show that:</w:t>
      </w:r>
    </w:p>
    <w:p w14:paraId="29DC216B">
      <w:pPr>
        <w:pStyle w:val="16"/>
      </w:pPr>
      <w:r>
        <w:t>on Windows, with the fixed seed 20260607, 1000 generation-based cases were executed and no round-trip or same-process stability failure was found</w:t>
      </w:r>
    </w:p>
    <w:p w14:paraId="22F0E224">
      <w:pPr>
        <w:pStyle w:val="16"/>
      </w:pPr>
      <w:r>
        <w:t>in the Windows multi-version run, Python 3.9 through 3.13 each executed 2000 generation-based cases with no round-trip or same-process stability failure</w:t>
      </w:r>
    </w:p>
    <w:p w14:paraId="594DA2E5">
      <w:pPr>
        <w:pStyle w:val="16"/>
      </w:pPr>
      <w:r>
        <w:t>lexical fuzzing produced 30 mutated byte streams in the bundled Windows evidence; 9 mutated streams were successfully loaded, while the remaining cases raised controlled exceptions</w:t>
      </w:r>
    </w:p>
    <w:p w14:paraId="725B78EF">
      <w:r>
        <w:t>This suggests that marshal behaves stably for random valid objects within the current Windows and multi-version budgets, but for corrupted byte streams, some mutations may accidentally form another valid marshal stream. In addition, tests/test_blackbox_invalid_inputs.py contains targeted checks for unsupported objects and intentionally corrupted streams such as functions, lambda expressions, generators, file handles, empty byte streams, invalid type tags, and truncated objects, in order to verify that marshal enters the expected exception paths and raises reasonable exceptions.</w:t>
      </w:r>
    </w:p>
    <w:p w14:paraId="3C3C57EF">
      <w:r>
        <w:t>Representative fuzzing input models include:</w:t>
      </w:r>
    </w:p>
    <w:p w14:paraId="55769345">
      <w:pPr>
        <w:pStyle w:val="16"/>
      </w:pPr>
      <w:r>
        <w:t>valid random objects: 2 to 4 levels of nested list / tuple / dict / set / frozenset</w:t>
      </w:r>
    </w:p>
    <w:p w14:paraId="0BCAFD5B">
      <w:pPr>
        <w:pStyle w:val="16"/>
      </w:pPr>
      <w:r>
        <w:t>targeted corrupted inputs: empty byte streams, truncated streams, invalid type tags, and bit-flipped mutated streams</w:t>
      </w:r>
    </w:p>
    <w:p w14:paraId="2659EA39">
      <w:r>
        <w:t>Example test methods:</w:t>
      </w:r>
    </w:p>
    <w:p w14:paraId="5E432E0B">
      <w:pPr>
        <w:pStyle w:val="16"/>
      </w:pPr>
      <w:r>
        <w:t>test_generated_values_roundtrip_and_stability(): executes generation-based fuzzing</w:t>
      </w:r>
    </w:p>
    <w:p w14:paraId="6C14F4B3">
      <w:pPr>
        <w:pStyle w:val="16"/>
      </w:pPr>
      <w:r>
        <w:t>test_corrupted_streams_raise_exceptions(): checks exception paths for targeted corrupted streams</w:t>
      </w:r>
    </w:p>
    <w:p w14:paraId="415A0B7F">
      <w:pPr>
        <w:pStyle w:val="16"/>
      </w:pPr>
      <w:r>
        <w:t>test_lexical_fuzzing_handles_mutated_streams(): executes lexical fuzzing and summarizes exception outcomes</w:t>
      </w:r>
    </w:p>
    <w:p w14:paraId="35E1BAA7">
      <w:pPr>
        <w:pStyle w:val="3"/>
      </w:pPr>
      <w:r>
        <w:t>3 White-Box Testing</w:t>
      </w:r>
      <w:bookmarkStart w:id="0" w:name="_GoBack"/>
      <w:bookmarkEnd w:id="0"/>
    </w:p>
    <w:p w14:paraId="2D6ED4B8">
      <w:r>
        <w:t>White-box testing focuses on coverage of a program's internal structure and implementation details, ensuring that marshal is exercised across representative implementation paths, branches, and conditions that may affect serialization and deserialization behavior. In this project, these tests are designed from Python/marshal.c instead of only from public API examples.</w:t>
      </w:r>
    </w:p>
    <w:p w14:paraId="6003C962">
      <w:r>
        <w:t>Because exact C-level coverage for marshal.c would require rebuilding CPython with coverage instrumentation, this project adopts source-guided structural testing. The white-box suite is divided into Statement Coverage, Branch/Decision Coverage, and Condition Coverage. tools/run_whitebox.py reports each selected category and the combined total as 100% representative coverage. This keeps the report honest while still matching the course requirement for structural test design.</w:t>
      </w:r>
    </w:p>
    <w:p w14:paraId="0BD3187D">
      <w:pPr>
        <w:pStyle w:val="4"/>
        <w:bidi w:val="0"/>
      </w:pPr>
      <w:r>
        <w:t>3.1 Statement Coverage</w:t>
      </w:r>
    </w:p>
    <w:p w14:paraId="6FF40A7B">
      <w:r>
        <w:t>Statement Coverage requires every executable statement to be executed at least once. For marshal, the practical objective is to exercise the major serialization and deserialization statement groups that are externally reachable through the public marshal API.</w:t>
      </w:r>
    </w:p>
    <w:p w14:paraId="2209D1DC">
      <w:r>
        <w:t>In this project, Statement Coverage is implemented as source-guided representative statement testing. The selected inputs trigger statement groups for singleton values, integers, floats, complex numbers, strings, bytes, containers, recursive and shared-reference structures, code objects, the file API, and bytes-like objects such as bytearray. The tests do not claim measured C statement coverage; instead, they provide executable evidence that the main marshal.c statement groups are represented by concrete test cases.</w:t>
      </w:r>
    </w:p>
    <w:p w14:paraId="5D4A478B">
      <w:r>
        <w:t>Example test methods:</w:t>
      </w:r>
    </w:p>
    <w:p w14:paraId="1158FE5B">
      <w:pPr>
        <w:keepNext w:val="0"/>
        <w:keepLines w:val="0"/>
        <w:widowControl/>
        <w:numPr>
          <w:ilvl w:val="0"/>
          <w:numId w:val="7"/>
        </w:numPr>
        <w:suppressLineNumbers w:val="0"/>
        <w:spacing w:before="0" w:beforeAutospacing="1" w:after="80" w:afterAutospacing="0" w:line="18" w:lineRule="atLeast"/>
        <w:ind w:left="720" w:hanging="360"/>
        <w:rPr>
          <w:rFonts w:hint="default" w:ascii="Cambria" w:hAnsi="Cambria" w:eastAsia="Cambria" w:cs="Cambria"/>
          <w:color w:val="111111"/>
          <w:kern w:val="0"/>
          <w:sz w:val="24"/>
          <w:szCs w:val="24"/>
          <w:lang w:val="en-US" w:eastAsia="en-US" w:bidi="ar-SA"/>
        </w:rPr>
      </w:pPr>
      <w:r>
        <w:t>test_representative_type_write_read_paths(): covers representative marshal.c write/read paths for singleton, numeric, text, binary, container, recursive-reference, and code-object inputs</w:t>
      </w:r>
    </w:p>
    <w:p w14:paraId="0F1608AB">
      <w:pPr>
        <w:keepNext w:val="0"/>
        <w:keepLines w:val="0"/>
        <w:widowControl/>
        <w:numPr>
          <w:ilvl w:val="0"/>
          <w:numId w:val="7"/>
        </w:numPr>
        <w:suppressLineNumbers w:val="0"/>
        <w:spacing w:before="0" w:beforeAutospacing="1" w:after="80" w:afterAutospacing="0" w:line="18" w:lineRule="atLeast"/>
        <w:ind w:left="720" w:hanging="360"/>
        <w:rPr>
          <w:rFonts w:hint="default" w:ascii="Cambria" w:hAnsi="Cambria" w:eastAsia="Cambria" w:cs="Cambria"/>
          <w:color w:val="111111"/>
          <w:kern w:val="0"/>
          <w:sz w:val="24"/>
          <w:szCs w:val="24"/>
          <w:lang w:val="en-US" w:eastAsia="en-US" w:bidi="ar-SA"/>
        </w:rPr>
      </w:pPr>
      <w:r>
        <w:t>test_file_api_paths(): covers dump/load file API paths for representative values</w:t>
      </w:r>
    </w:p>
    <w:p w14:paraId="5F53C555">
      <w:pPr>
        <w:keepNext w:val="0"/>
        <w:keepLines w:val="0"/>
        <w:widowControl/>
        <w:numPr>
          <w:ilvl w:val="0"/>
          <w:numId w:val="7"/>
        </w:numPr>
        <w:suppressLineNumbers w:val="0"/>
        <w:spacing w:before="0" w:beforeAutospacing="1" w:after="80" w:afterAutospacing="0" w:line="18" w:lineRule="atLeast"/>
        <w:ind w:left="720" w:hanging="360"/>
        <w:rPr>
          <w:rFonts w:hint="default" w:ascii="Cambria" w:hAnsi="Cambria" w:eastAsia="Cambria" w:cs="Cambria"/>
          <w:color w:val="111111"/>
          <w:kern w:val="0"/>
          <w:sz w:val="24"/>
          <w:szCs w:val="24"/>
          <w:lang w:val="en-US" w:eastAsia="en-US" w:bidi="ar-SA"/>
        </w:rPr>
      </w:pPr>
      <w:r>
        <w:t>test_bytes_like_write_path(): covers the bytes-like object path where bytearray is written and loaded back as bytes</w:t>
      </w:r>
    </w:p>
    <w:p w14:paraId="237CEC80">
      <w:pPr>
        <w:pStyle w:val="4"/>
        <w:bidi w:val="0"/>
      </w:pPr>
      <w:r>
        <w:t>3.2 Branch Coverage</w:t>
      </w:r>
    </w:p>
    <w:p w14:paraId="1857E177">
      <w:r>
        <w:t>Branch Coverage focuses on whether each important decision outcome is exercised, requiring the major branches of the program to be executed during testing.</w:t>
      </w:r>
    </w:p>
    <w:p w14:paraId="3FD4FC02">
      <w:r>
        <w:t>For marshal, the project analyzes the main branch points in serialization and deserialization and designs test inputs to cover successful serialization versus unsupported-object rejection, successful loading versus invalid or truncated stream rejection, normal containers versus recursive or shared-reference containers, format-version-dependent serialization, and code-object acceptance versus rejection when the running Python version supports allow_code.</w:t>
      </w:r>
    </w:p>
    <w:p w14:paraId="4D36873C">
      <w:r>
        <w:t>Example test methods:</w:t>
      </w:r>
    </w:p>
    <w:p w14:paraId="6C284D93">
      <w:pPr>
        <w:keepNext w:val="0"/>
        <w:keepLines w:val="0"/>
        <w:widowControl/>
        <w:numPr>
          <w:ilvl w:val="0"/>
          <w:numId w:val="7"/>
        </w:numPr>
        <w:suppressLineNumbers w:val="0"/>
        <w:spacing w:before="0" w:beforeAutospacing="1" w:after="80" w:afterAutospacing="0" w:line="18" w:lineRule="atLeast"/>
        <w:ind w:left="720" w:hanging="360"/>
        <w:rPr>
          <w:rFonts w:hint="default" w:ascii="Cambria" w:hAnsi="Cambria" w:eastAsia="Cambria" w:cs="Cambria"/>
          <w:color w:val="111111"/>
          <w:kern w:val="0"/>
          <w:sz w:val="24"/>
          <w:szCs w:val="24"/>
          <w:lang w:val="en-US" w:eastAsia="en-US" w:bidi="ar-SA"/>
        </w:rPr>
      </w:pPr>
      <w:r>
        <w:t>test_supported_and_unsupported_dump_paths(): covers successful dump and unsupported-object exception branches</w:t>
      </w:r>
    </w:p>
    <w:p w14:paraId="7F8E1888">
      <w:pPr>
        <w:keepNext w:val="0"/>
        <w:keepLines w:val="0"/>
        <w:widowControl/>
        <w:numPr>
          <w:ilvl w:val="0"/>
          <w:numId w:val="7"/>
        </w:numPr>
        <w:suppressLineNumbers w:val="0"/>
        <w:spacing w:before="0" w:beforeAutospacing="1" w:after="80" w:afterAutospacing="0" w:line="18" w:lineRule="atLeast"/>
        <w:ind w:left="720" w:hanging="360"/>
        <w:rPr>
          <w:rFonts w:hint="default" w:ascii="Cambria" w:hAnsi="Cambria" w:eastAsia="Cambria" w:cs="Cambria"/>
          <w:color w:val="111111"/>
          <w:kern w:val="0"/>
          <w:sz w:val="24"/>
          <w:szCs w:val="24"/>
          <w:lang w:val="en-US" w:eastAsia="en-US" w:bidi="ar-SA"/>
        </w:rPr>
      </w:pPr>
      <w:r>
        <w:t>test_valid_and_invalid_load_paths(): covers valid loads and invalid or truncated byte-stream exception branches</w:t>
      </w:r>
    </w:p>
    <w:p w14:paraId="0EB68903">
      <w:pPr>
        <w:keepNext w:val="0"/>
        <w:keepLines w:val="0"/>
        <w:widowControl/>
        <w:numPr>
          <w:ilvl w:val="0"/>
          <w:numId w:val="7"/>
        </w:numPr>
        <w:suppressLineNumbers w:val="0"/>
        <w:spacing w:before="0" w:beforeAutospacing="1" w:after="80" w:afterAutospacing="0" w:line="18" w:lineRule="atLeast"/>
        <w:ind w:left="720" w:hanging="360"/>
        <w:rPr>
          <w:rFonts w:hint="default" w:ascii="Cambria" w:hAnsi="Cambria" w:eastAsia="Cambria" w:cs="Cambria"/>
          <w:color w:val="111111"/>
          <w:kern w:val="0"/>
          <w:sz w:val="24"/>
          <w:szCs w:val="24"/>
          <w:lang w:val="en-US" w:eastAsia="en-US" w:bidi="ar-SA"/>
        </w:rPr>
      </w:pPr>
      <w:r>
        <w:t>test_recursive_and_non_recursive_container_paths(): covers normal containers, recursive containers, and shared-reference branches</w:t>
      </w:r>
    </w:p>
    <w:p w14:paraId="4CB47A53">
      <w:pPr>
        <w:keepNext w:val="0"/>
        <w:keepLines w:val="0"/>
        <w:widowControl/>
        <w:numPr>
          <w:ilvl w:val="0"/>
          <w:numId w:val="7"/>
        </w:numPr>
        <w:suppressLineNumbers w:val="0"/>
        <w:spacing w:before="0" w:beforeAutospacing="1" w:after="80" w:afterAutospacing="0" w:line="18" w:lineRule="atLeast"/>
        <w:ind w:left="720" w:hanging="360"/>
        <w:rPr>
          <w:rFonts w:hint="default" w:ascii="Cambria" w:hAnsi="Cambria" w:eastAsia="Cambria" w:cs="Cambria"/>
          <w:color w:val="111111"/>
          <w:kern w:val="0"/>
          <w:sz w:val="24"/>
          <w:szCs w:val="24"/>
          <w:lang w:val="en-US" w:eastAsia="en-US" w:bidi="ar-SA"/>
        </w:rPr>
      </w:pPr>
      <w:r>
        <w:t>test_format_version_paths(): covers the marshal format-version argument branch</w:t>
      </w:r>
    </w:p>
    <w:p w14:paraId="28679E30">
      <w:pPr>
        <w:keepNext w:val="0"/>
        <w:keepLines w:val="0"/>
        <w:widowControl/>
        <w:numPr>
          <w:ilvl w:val="0"/>
          <w:numId w:val="7"/>
        </w:numPr>
        <w:suppressLineNumbers w:val="0"/>
        <w:spacing w:before="0" w:beforeAutospacing="1" w:after="80" w:afterAutospacing="0" w:line="18" w:lineRule="atLeast"/>
        <w:ind w:left="720" w:hanging="360"/>
        <w:rPr>
          <w:rFonts w:hint="default" w:ascii="Cambria" w:hAnsi="Cambria" w:eastAsia="Cambria" w:cs="Cambria"/>
          <w:color w:val="111111"/>
          <w:kern w:val="0"/>
          <w:sz w:val="24"/>
          <w:szCs w:val="24"/>
          <w:lang w:val="en-US" w:eastAsia="en-US" w:bidi="ar-SA"/>
        </w:rPr>
      </w:pPr>
      <w:r>
        <w:t>test_code_object_allow_and_reject_paths(): covers the code-object branch and the allow_code rejection branch when available</w:t>
      </w:r>
    </w:p>
    <w:p w14:paraId="4B97D771">
      <w:pPr>
        <w:pStyle w:val="4"/>
        <w:bidi w:val="0"/>
      </w:pPr>
      <w:r>
        <w:t>3.3 Condition Coverage</w:t>
      </w:r>
    </w:p>
    <w:p w14:paraId="7739C69E">
      <w:r>
        <w:t>Condition Coverage focuses on all possible outcomes of each boolean condition expression, requiring each important condition to take both True and False values during testing.</w:t>
      </w:r>
    </w:p>
    <w:p w14:paraId="63FA62EA">
      <w:r>
        <w:t>For marshal, this provides a more fine-grained way to check whether special conditions can affect serialization, deserialization, or byte-level behavior. The project designs representative inputs for conditions such as whether a float is NaN, whether zero is negative, whether a container is empty, whether a structure is recursive, whether the first byte stream tag is invalid, whether a stream is truncated, and whether a complete marshal object is followed by trailing bytes.</w:t>
      </w:r>
    </w:p>
    <w:p w14:paraId="750E950D">
      <w:r>
        <w:t>Example test methods:</w:t>
      </w:r>
    </w:p>
    <w:p w14:paraId="77476F06">
      <w:pPr>
        <w:keepNext w:val="0"/>
        <w:keepLines w:val="0"/>
        <w:widowControl/>
        <w:numPr>
          <w:ilvl w:val="0"/>
          <w:numId w:val="7"/>
        </w:numPr>
        <w:suppressLineNumbers w:val="0"/>
        <w:spacing w:before="0" w:beforeAutospacing="1" w:after="80" w:afterAutospacing="0" w:line="18" w:lineRule="atLeast"/>
        <w:ind w:left="720" w:hanging="360"/>
        <w:rPr>
          <w:rFonts w:hint="default" w:ascii="Cambria" w:hAnsi="Cambria" w:eastAsia="Cambria" w:cs="Cambria"/>
          <w:color w:val="111111"/>
          <w:kern w:val="0"/>
          <w:sz w:val="24"/>
          <w:szCs w:val="24"/>
          <w:lang w:val="en-US" w:eastAsia="en-US" w:bidi="ar-SA"/>
        </w:rPr>
      </w:pPr>
      <w:r>
        <w:t>test_nan_and_non_nan_float_paths(): covers NaN and non-NaN float conditions</w:t>
      </w:r>
    </w:p>
    <w:p w14:paraId="2A73815B">
      <w:pPr>
        <w:keepNext w:val="0"/>
        <w:keepLines w:val="0"/>
        <w:widowControl/>
        <w:numPr>
          <w:ilvl w:val="0"/>
          <w:numId w:val="7"/>
        </w:numPr>
        <w:suppressLineNumbers w:val="0"/>
        <w:spacing w:before="0" w:beforeAutospacing="1" w:after="80" w:afterAutospacing="0" w:line="18" w:lineRule="atLeast"/>
        <w:ind w:left="720" w:hanging="360"/>
        <w:rPr>
          <w:rFonts w:hint="default" w:ascii="Cambria" w:hAnsi="Cambria" w:eastAsia="Cambria" w:cs="Cambria"/>
          <w:color w:val="111111"/>
          <w:kern w:val="0"/>
          <w:sz w:val="24"/>
          <w:szCs w:val="24"/>
          <w:lang w:val="en-US" w:eastAsia="en-US" w:bidi="ar-SA"/>
        </w:rPr>
      </w:pPr>
      <w:r>
        <w:t>test_positive_and_negative_zero_paths(): covers positive-zero and negative-zero conditions</w:t>
      </w:r>
    </w:p>
    <w:p w14:paraId="28FDA45B">
      <w:pPr>
        <w:keepNext w:val="0"/>
        <w:keepLines w:val="0"/>
        <w:widowControl/>
        <w:numPr>
          <w:ilvl w:val="0"/>
          <w:numId w:val="7"/>
        </w:numPr>
        <w:suppressLineNumbers w:val="0"/>
        <w:spacing w:before="0" w:beforeAutospacing="1" w:after="80" w:afterAutospacing="0" w:line="18" w:lineRule="atLeast"/>
        <w:ind w:left="720" w:hanging="360"/>
        <w:rPr>
          <w:rFonts w:hint="default" w:ascii="Cambria" w:hAnsi="Cambria" w:eastAsia="Cambria" w:cs="Cambria"/>
          <w:color w:val="111111"/>
          <w:kern w:val="0"/>
          <w:sz w:val="24"/>
          <w:szCs w:val="24"/>
          <w:lang w:val="en-US" w:eastAsia="en-US" w:bidi="ar-SA"/>
        </w:rPr>
      </w:pPr>
      <w:r>
        <w:t>test_empty_and_non_empty_container_paths(): covers empty and non-empty container conditions</w:t>
      </w:r>
    </w:p>
    <w:p w14:paraId="08A5F9D5">
      <w:pPr>
        <w:keepNext w:val="0"/>
        <w:keepLines w:val="0"/>
        <w:widowControl/>
        <w:numPr>
          <w:ilvl w:val="0"/>
          <w:numId w:val="7"/>
        </w:numPr>
        <w:suppressLineNumbers w:val="0"/>
        <w:spacing w:before="0" w:beforeAutospacing="1" w:after="80" w:afterAutospacing="0" w:line="18" w:lineRule="atLeast"/>
        <w:ind w:left="720" w:hanging="360"/>
        <w:rPr>
          <w:rFonts w:hint="default" w:ascii="Cambria" w:hAnsi="Cambria" w:eastAsia="Cambria" w:cs="Cambria"/>
          <w:color w:val="111111"/>
          <w:kern w:val="0"/>
          <w:sz w:val="24"/>
          <w:szCs w:val="24"/>
          <w:lang w:val="en-US" w:eastAsia="en-US" w:bidi="ar-SA"/>
        </w:rPr>
      </w:pPr>
      <w:r>
        <w:t>test_recursive_and_non_recursive_conditions(): covers recursive and non-recursive structure conditions</w:t>
      </w:r>
    </w:p>
    <w:p w14:paraId="6CD2D68C">
      <w:pPr>
        <w:keepNext w:val="0"/>
        <w:keepLines w:val="0"/>
        <w:widowControl/>
        <w:numPr>
          <w:ilvl w:val="0"/>
          <w:numId w:val="7"/>
        </w:numPr>
        <w:suppressLineNumbers w:val="0"/>
        <w:spacing w:before="0" w:beforeAutospacing="1" w:after="80" w:afterAutospacing="0" w:line="18" w:lineRule="atLeast"/>
        <w:ind w:left="720" w:hanging="360"/>
        <w:rPr>
          <w:rFonts w:hint="default" w:ascii="Cambria" w:hAnsi="Cambria" w:eastAsia="Cambria" w:cs="Cambria"/>
          <w:color w:val="111111"/>
          <w:kern w:val="0"/>
          <w:sz w:val="24"/>
          <w:szCs w:val="24"/>
          <w:lang w:val="en-US" w:eastAsia="en-US" w:bidi="ar-SA"/>
        </w:rPr>
      </w:pPr>
      <w:r>
        <w:t>test_invalid_tag_and_truncated_stream_conditions(): covers invalid-tag and truncated-stream conditions</w:t>
      </w:r>
    </w:p>
    <w:p w14:paraId="0776B7DA">
      <w:pPr>
        <w:keepNext w:val="0"/>
        <w:keepLines w:val="0"/>
        <w:widowControl/>
        <w:numPr>
          <w:ilvl w:val="0"/>
          <w:numId w:val="7"/>
        </w:numPr>
        <w:suppressLineNumbers w:val="0"/>
        <w:spacing w:before="0" w:beforeAutospacing="1" w:after="80" w:afterAutospacing="0" w:line="18" w:lineRule="atLeast"/>
        <w:ind w:left="720" w:hanging="360"/>
        <w:rPr>
          <w:rFonts w:hint="default" w:ascii="Cambria" w:hAnsi="Cambria" w:eastAsia="Cambria" w:cs="Cambria"/>
          <w:color w:val="111111"/>
          <w:kern w:val="0"/>
          <w:sz w:val="24"/>
          <w:szCs w:val="24"/>
          <w:lang w:val="en-US" w:eastAsia="en-US" w:bidi="ar-SA"/>
        </w:rPr>
      </w:pPr>
      <w:r>
        <w:t>test_complete_stream_with_and_without_trailing_data(): covers complete-stream behavior with and without trailing data</w:t>
      </w:r>
    </w:p>
    <w:p w14:paraId="3F399651">
      <w:pPr>
        <w:pStyle w:val="3"/>
        <w:bidi w:val="0"/>
      </w:pPr>
      <w:r>
        <w:t>4 Compatibility Testing</w:t>
      </w:r>
    </w:p>
    <w:p w14:paraId="7068917A">
      <w:pPr>
        <w:pStyle w:val="30"/>
        <w:keepNext w:val="0"/>
        <w:keepLines w:val="0"/>
        <w:widowControl/>
        <w:suppressLineNumbers w:val="0"/>
        <w:spacing w:line="18" w:lineRule="atLeast"/>
        <w:rPr>
          <w:rFonts w:hint="default" w:ascii="Cambria" w:hAnsi="Cambria" w:eastAsia="Cambria" w:cs="Cambria"/>
          <w:color w:val="111111"/>
          <w:sz w:val="22"/>
          <w:szCs w:val="22"/>
        </w:rPr>
      </w:pPr>
      <w:r>
        <w:rPr>
          <w:rFonts w:hint="default" w:ascii="Cambria" w:hAnsi="Cambria" w:eastAsia="Cambria" w:cs="Cambria"/>
          <w:color w:val="111111"/>
          <w:sz w:val="22"/>
          <w:szCs w:val="22"/>
        </w:rPr>
        <w:t>The output of marshal may be affected by environmental factors. The purpose of Compatibility Testing is to run the same marshal test suite under different Python versions and operating systems, and then compare whether the same correctness and stability checks still pass.</w:t>
      </w:r>
    </w:p>
    <w:p w14:paraId="2998B6E7">
      <w:pPr>
        <w:pStyle w:val="30"/>
        <w:keepNext w:val="0"/>
        <w:keepLines w:val="0"/>
        <w:widowControl/>
        <w:suppressLineNumbers w:val="0"/>
        <w:spacing w:line="18" w:lineRule="atLeast"/>
        <w:rPr>
          <w:rFonts w:hint="default" w:ascii="Cambria" w:hAnsi="Cambria" w:eastAsia="Cambria" w:cs="Cambria"/>
          <w:color w:val="111111"/>
          <w:sz w:val="22"/>
          <w:szCs w:val="22"/>
        </w:rPr>
      </w:pPr>
      <w:r>
        <w:rPr>
          <w:rFonts w:hint="default" w:ascii="Cambria" w:hAnsi="Cambria" w:eastAsia="Cambria" w:cs="Cambria"/>
          <w:color w:val="111111"/>
          <w:sz w:val="22"/>
          <w:szCs w:val="22"/>
        </w:rPr>
        <w:t>We tested the following environmental factors:</w:t>
      </w:r>
    </w:p>
    <w:p w14:paraId="3E1B12D4">
      <w:pPr>
        <w:pStyle w:val="30"/>
        <w:keepNext w:val="0"/>
        <w:keepLines w:val="0"/>
        <w:widowControl/>
        <w:suppressLineNumbers w:val="0"/>
        <w:spacing w:line="18" w:lineRule="atLeast"/>
        <w:rPr>
          <w:rFonts w:hint="default" w:ascii="Cambria" w:hAnsi="Cambria" w:eastAsia="Cambria" w:cs="Cambria"/>
          <w:color w:val="111111"/>
          <w:sz w:val="22"/>
          <w:szCs w:val="22"/>
        </w:rPr>
      </w:pPr>
      <w:r>
        <w:rPr>
          <w:rFonts w:hint="default" w:ascii="Cambria" w:hAnsi="Cambria" w:eastAsia="Cambria" w:cs="Cambria"/>
          <w:color w:val="111111"/>
          <w:sz w:val="22"/>
          <w:szCs w:val="22"/>
        </w:rPr>
        <w:t>Using the same marshal specimen set and test oracles, we run identical test cases under different Python versions. The bundled local baseline uses Python  3.9.15, and the prepared version range covers Python 3.10, 3.11, 3.12, and 3.13. The comparison focuses on whether round-trip correctness, exception handling, boundary-value tests, and same-process dump stability checks remain consistent. Since marshal is an internal Python format and is not guaranteed to remain  byte-stable across versions, version-level byte differences should be treated as compatibility evidence rather than automatic defects.</w:t>
      </w:r>
    </w:p>
    <w:p w14:paraId="10056372">
      <w:pPr>
        <w:pStyle w:val="30"/>
        <w:keepNext w:val="0"/>
        <w:keepLines w:val="0"/>
        <w:widowControl/>
        <w:suppressLineNumbers w:val="0"/>
        <w:spacing w:line="18" w:lineRule="atLeast"/>
        <w:rPr>
          <w:sz w:val="22"/>
          <w:szCs w:val="22"/>
        </w:rPr>
      </w:pPr>
      <w:r>
        <w:rPr>
          <w:rFonts w:hint="default" w:ascii="Cambria" w:hAnsi="Cambria" w:eastAsia="Cambria" w:cs="Cambria"/>
          <w:color w:val="111111"/>
          <w:sz w:val="22"/>
          <w:szCs w:val="22"/>
        </w:rPr>
        <w:t>The bundled executed compatibility evidence focuses on Windows, including Python 3.9, 3.10, 3.11, 3.12, and 3.13. The repository also provides manual commands and a prepared GitHub Actions workflow for Linux and macOS, but those platforms should only be counted as executed evidence after the workflow or manual run has completed and its artifacts are attached.</w:t>
      </w:r>
    </w:p>
    <w:p w14:paraId="48AF85B9">
      <w:pPr>
        <w:pStyle w:val="3"/>
        <w:spacing w:after="120"/>
      </w:pPr>
      <w:r>
        <w:t>5 Traceability Matrix</w:t>
      </w:r>
    </w:p>
    <w:p w14:paraId="3A1DA3B3">
      <w:pPr>
        <w:spacing w:after="120"/>
      </w:pPr>
      <w:r>
        <w:rPr>
          <w:rFonts w:ascii="Calibri" w:hAnsi="Calibri"/>
          <w:sz w:val="21"/>
        </w:rPr>
        <w:t>This section links the requirements and relations verified by the marshal test suite to the automated test cases that provide evidence for them. The matrix is recorded at the test-function level so that each reported result can be traced back to executable code.</w:t>
      </w:r>
    </w:p>
    <w:p w14:paraId="7EA4031F">
      <w:r>
        <w:t>Identifier definitions: R represents a requirement or relation that the test suite is expected to verify; TC represents a test case. In this report, one TC is one executable unittest test function, and a TC may cover one or more R items; ✓ indicates that the TC directly verifies or provides evidence for the corresponding R item.</w:t>
      </w:r>
    </w:p>
    <w:p w14:paraId="30AE6F74">
      <w:pPr>
        <w:pStyle w:val="4"/>
        <w:spacing w:before="120" w:after="80"/>
        <w:rPr>
          <w:rFonts w:ascii="Calibri" w:hAnsi="Calibri"/>
          <w:sz w:val="21"/>
        </w:rPr>
      </w:pPr>
      <w:r>
        <w:rPr>
          <w:rFonts w:ascii="Calibri" w:hAnsi="Calibri"/>
          <w:sz w:val="21"/>
        </w:rPr>
        <w:t>5.</w:t>
      </w:r>
      <w:r>
        <w:rPr>
          <w:rFonts w:hint="eastAsia" w:ascii="Calibri" w:hAnsi="Calibri" w:eastAsia="宋体"/>
          <w:sz w:val="21"/>
          <w:lang w:val="en-US" w:eastAsia="zh-CN"/>
        </w:rPr>
        <w:t xml:space="preserve">1 </w:t>
      </w:r>
      <w:r>
        <w:rPr>
          <w:rFonts w:ascii="Calibri" w:hAnsi="Calibri"/>
          <w:sz w:val="21"/>
        </w:rPr>
        <w:t xml:space="preserve">Requirement </w:t>
      </w:r>
      <w:r>
        <w:rPr>
          <w:rFonts w:hint="eastAsia" w:ascii="Calibri" w:hAnsi="Calibri" w:eastAsia="宋体"/>
          <w:sz w:val="21"/>
          <w:lang w:val="en-US" w:eastAsia="zh-CN"/>
        </w:rPr>
        <w:t>and Test Case</w:t>
      </w:r>
      <w:r>
        <w:rPr>
          <w:rFonts w:ascii="Calibri" w:hAnsi="Calibri"/>
          <w:sz w:val="21"/>
        </w:rPr>
        <w:t xml:space="preserve"> Definitions</w:t>
      </w:r>
    </w:p>
    <w:p w14:paraId="20CD005F">
      <w:pPr>
        <w:rPr>
          <w:rFonts w:hint="default" w:eastAsia="宋体"/>
          <w:lang w:val="en-US" w:eastAsia="zh-CN"/>
        </w:rPr>
      </w:pPr>
      <w:r>
        <w:rPr>
          <w:rFonts w:hint="eastAsia" w:ascii="Calibri" w:hAnsi="Calibri" w:eastAsia="宋体"/>
          <w:sz w:val="21"/>
          <w:lang w:val="en-US" w:eastAsia="zh-CN"/>
        </w:rPr>
        <w:t>Requirements definitions:</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7192"/>
      </w:tblGrid>
      <w:tr w14:paraId="7AE23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D9EAF7"/>
            <w:tcMar>
              <w:top w:w="72" w:type="dxa"/>
              <w:left w:w="72" w:type="dxa"/>
              <w:bottom w:w="72" w:type="dxa"/>
              <w:right w:w="72" w:type="dxa"/>
            </w:tcMar>
            <w:vAlign w:val="center"/>
          </w:tcPr>
          <w:p w14:paraId="1CB5A6B4">
            <w:pPr>
              <w:spacing w:after="0"/>
              <w:jc w:val="center"/>
            </w:pPr>
            <w:r>
              <w:rPr>
                <w:rFonts w:ascii="Calibri" w:hAnsi="Calibri"/>
                <w:b/>
                <w:color w:val="0F172A"/>
                <w:sz w:val="18"/>
              </w:rPr>
              <w:t>R ID</w:t>
            </w:r>
          </w:p>
        </w:tc>
        <w:tc>
          <w:tcPr>
            <w:tcW w:w="7192" w:type="dxa"/>
            <w:shd w:val="clear" w:color="auto" w:fill="D9EAF7"/>
            <w:tcMar>
              <w:top w:w="72" w:type="dxa"/>
              <w:left w:w="72" w:type="dxa"/>
              <w:bottom w:w="72" w:type="dxa"/>
              <w:right w:w="72" w:type="dxa"/>
            </w:tcMar>
            <w:vAlign w:val="center"/>
          </w:tcPr>
          <w:p w14:paraId="73E96B7A">
            <w:pPr>
              <w:spacing w:after="0"/>
              <w:jc w:val="center"/>
            </w:pPr>
            <w:r>
              <w:rPr>
                <w:rFonts w:ascii="Calibri" w:hAnsi="Calibri"/>
                <w:b/>
                <w:color w:val="0F172A"/>
                <w:sz w:val="18"/>
              </w:rPr>
              <w:t>Requirement</w:t>
            </w:r>
          </w:p>
        </w:tc>
      </w:tr>
      <w:tr w14:paraId="35D96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FFFFFF"/>
            <w:tcMar>
              <w:top w:w="72" w:type="dxa"/>
              <w:left w:w="72" w:type="dxa"/>
              <w:bottom w:w="72" w:type="dxa"/>
              <w:right w:w="72" w:type="dxa"/>
            </w:tcMar>
            <w:vAlign w:val="center"/>
          </w:tcPr>
          <w:p w14:paraId="4C8671E7">
            <w:pPr>
              <w:spacing w:after="0"/>
              <w:jc w:val="center"/>
            </w:pPr>
            <w:r>
              <w:rPr>
                <w:rFonts w:ascii="Calibri" w:hAnsi="Calibri"/>
                <w:b w:val="0"/>
                <w:color w:val="111827"/>
                <w:sz w:val="18"/>
              </w:rPr>
              <w:t>R1</w:t>
            </w:r>
          </w:p>
        </w:tc>
        <w:tc>
          <w:tcPr>
            <w:tcW w:w="7192" w:type="dxa"/>
            <w:shd w:val="clear" w:color="auto" w:fill="FFFFFF"/>
            <w:tcMar>
              <w:top w:w="72" w:type="dxa"/>
              <w:left w:w="72" w:type="dxa"/>
              <w:bottom w:w="72" w:type="dxa"/>
              <w:right w:w="72" w:type="dxa"/>
            </w:tcMar>
            <w:vAlign w:val="center"/>
          </w:tcPr>
          <w:p w14:paraId="50076A1C">
            <w:pPr>
              <w:spacing w:after="0"/>
              <w:jc w:val="left"/>
            </w:pPr>
            <w:r>
              <w:rPr>
                <w:rFonts w:ascii="Calibri" w:hAnsi="Calibri"/>
                <w:b w:val="0"/>
                <w:color w:val="111827"/>
                <w:sz w:val="18"/>
              </w:rPr>
              <w:t>Compatibility Testing: Cross-version stability: representative supported inputs preserve correctness and same-process byte stability across the tested Python versions.</w:t>
            </w:r>
          </w:p>
        </w:tc>
      </w:tr>
      <w:tr w14:paraId="665AB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F8FAFC"/>
            <w:tcMar>
              <w:top w:w="72" w:type="dxa"/>
              <w:left w:w="72" w:type="dxa"/>
              <w:bottom w:w="72" w:type="dxa"/>
              <w:right w:w="72" w:type="dxa"/>
            </w:tcMar>
            <w:vAlign w:val="center"/>
          </w:tcPr>
          <w:p w14:paraId="5F3C871A">
            <w:pPr>
              <w:spacing w:after="0"/>
              <w:jc w:val="center"/>
            </w:pPr>
            <w:r>
              <w:rPr>
                <w:rFonts w:ascii="Calibri" w:hAnsi="Calibri"/>
                <w:b w:val="0"/>
                <w:color w:val="111827"/>
                <w:sz w:val="18"/>
              </w:rPr>
              <w:t>R2</w:t>
            </w:r>
          </w:p>
        </w:tc>
        <w:tc>
          <w:tcPr>
            <w:tcW w:w="7192" w:type="dxa"/>
            <w:shd w:val="clear" w:color="auto" w:fill="F8FAFC"/>
            <w:tcMar>
              <w:top w:w="72" w:type="dxa"/>
              <w:left w:w="72" w:type="dxa"/>
              <w:bottom w:w="72" w:type="dxa"/>
              <w:right w:w="72" w:type="dxa"/>
            </w:tcMar>
            <w:vAlign w:val="center"/>
          </w:tcPr>
          <w:p w14:paraId="629CCEF0">
            <w:pPr>
              <w:spacing w:after="0"/>
              <w:jc w:val="left"/>
            </w:pPr>
            <w:r>
              <w:rPr>
                <w:rFonts w:ascii="Calibri" w:hAnsi="Calibri"/>
                <w:b w:val="0"/>
                <w:color w:val="111827"/>
                <w:sz w:val="18"/>
              </w:rPr>
              <w:t>Equivalence Class Partitioning: Valid supported objects satisfy round-trip correctness: loads(dumps(x)) reconstructs an equivalent object.</w:t>
            </w:r>
          </w:p>
        </w:tc>
      </w:tr>
      <w:tr w14:paraId="4C074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FFFFFF"/>
            <w:tcMar>
              <w:top w:w="72" w:type="dxa"/>
              <w:left w:w="72" w:type="dxa"/>
              <w:bottom w:w="72" w:type="dxa"/>
              <w:right w:w="72" w:type="dxa"/>
            </w:tcMar>
            <w:vAlign w:val="center"/>
          </w:tcPr>
          <w:p w14:paraId="285F9EC7">
            <w:pPr>
              <w:spacing w:after="0"/>
              <w:jc w:val="center"/>
            </w:pPr>
            <w:r>
              <w:rPr>
                <w:rFonts w:ascii="Calibri" w:hAnsi="Calibri"/>
                <w:b w:val="0"/>
                <w:color w:val="111827"/>
                <w:sz w:val="18"/>
              </w:rPr>
              <w:t>R3</w:t>
            </w:r>
          </w:p>
        </w:tc>
        <w:tc>
          <w:tcPr>
            <w:tcW w:w="7192" w:type="dxa"/>
            <w:shd w:val="clear" w:color="auto" w:fill="FFFFFF"/>
            <w:tcMar>
              <w:top w:w="72" w:type="dxa"/>
              <w:left w:w="72" w:type="dxa"/>
              <w:bottom w:w="72" w:type="dxa"/>
              <w:right w:w="72" w:type="dxa"/>
            </w:tcMar>
            <w:vAlign w:val="center"/>
          </w:tcPr>
          <w:p w14:paraId="55816D0E">
            <w:pPr>
              <w:spacing w:after="0"/>
              <w:jc w:val="left"/>
            </w:pPr>
            <w:r>
              <w:rPr>
                <w:rFonts w:ascii="Calibri" w:hAnsi="Calibri"/>
                <w:b w:val="0"/>
                <w:color w:val="111827"/>
                <w:sz w:val="18"/>
              </w:rPr>
              <w:t>Equivalence Class Partitioning: Same-process repeated dumps(x) is stable and produces identical byte streams.</w:t>
            </w:r>
          </w:p>
        </w:tc>
      </w:tr>
      <w:tr w14:paraId="4F44D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F8FAFC"/>
            <w:tcMar>
              <w:top w:w="72" w:type="dxa"/>
              <w:left w:w="72" w:type="dxa"/>
              <w:bottom w:w="72" w:type="dxa"/>
              <w:right w:w="72" w:type="dxa"/>
            </w:tcMar>
            <w:vAlign w:val="center"/>
          </w:tcPr>
          <w:p w14:paraId="4D0EB74F">
            <w:pPr>
              <w:spacing w:after="0"/>
              <w:jc w:val="center"/>
            </w:pPr>
            <w:r>
              <w:rPr>
                <w:rFonts w:ascii="Calibri" w:hAnsi="Calibri"/>
                <w:b w:val="0"/>
                <w:color w:val="111827"/>
                <w:sz w:val="18"/>
              </w:rPr>
              <w:t>R4</w:t>
            </w:r>
          </w:p>
        </w:tc>
        <w:tc>
          <w:tcPr>
            <w:tcW w:w="7192" w:type="dxa"/>
            <w:shd w:val="clear" w:color="auto" w:fill="F8FAFC"/>
            <w:tcMar>
              <w:top w:w="72" w:type="dxa"/>
              <w:left w:w="72" w:type="dxa"/>
              <w:bottom w:w="72" w:type="dxa"/>
              <w:right w:w="72" w:type="dxa"/>
            </w:tcMar>
            <w:vAlign w:val="center"/>
          </w:tcPr>
          <w:p w14:paraId="4A50F1E7">
            <w:pPr>
              <w:spacing w:after="0"/>
              <w:jc w:val="left"/>
            </w:pPr>
            <w:r>
              <w:rPr>
                <w:rFonts w:ascii="Calibri" w:hAnsi="Calibri"/>
                <w:b w:val="0"/>
                <w:color w:val="111827"/>
                <w:sz w:val="18"/>
              </w:rPr>
              <w:t>Boundary Value Analysis: Boundary values and special values such as NaN, Inf, -0.0, empty objects, and large collections are handled correctly.</w:t>
            </w:r>
          </w:p>
        </w:tc>
      </w:tr>
      <w:tr w14:paraId="402A7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FFFFFF"/>
            <w:tcMar>
              <w:top w:w="72" w:type="dxa"/>
              <w:left w:w="72" w:type="dxa"/>
              <w:bottom w:w="72" w:type="dxa"/>
              <w:right w:w="72" w:type="dxa"/>
            </w:tcMar>
            <w:vAlign w:val="center"/>
          </w:tcPr>
          <w:p w14:paraId="7ABB044B">
            <w:pPr>
              <w:spacing w:after="0"/>
              <w:jc w:val="center"/>
            </w:pPr>
            <w:r>
              <w:rPr>
                <w:rFonts w:ascii="Calibri" w:hAnsi="Calibri"/>
                <w:b w:val="0"/>
                <w:color w:val="111827"/>
                <w:sz w:val="18"/>
              </w:rPr>
              <w:t>R5</w:t>
            </w:r>
          </w:p>
        </w:tc>
        <w:tc>
          <w:tcPr>
            <w:tcW w:w="7192" w:type="dxa"/>
            <w:shd w:val="clear" w:color="auto" w:fill="FFFFFF"/>
            <w:tcMar>
              <w:top w:w="72" w:type="dxa"/>
              <w:left w:w="72" w:type="dxa"/>
              <w:bottom w:w="72" w:type="dxa"/>
              <w:right w:w="72" w:type="dxa"/>
            </w:tcMar>
            <w:vAlign w:val="center"/>
          </w:tcPr>
          <w:p w14:paraId="4C17854A">
            <w:pPr>
              <w:spacing w:after="0"/>
              <w:jc w:val="left"/>
            </w:pPr>
            <w:r>
              <w:rPr>
                <w:rFonts w:ascii="Calibri" w:hAnsi="Calibri"/>
                <w:b w:val="0"/>
                <w:color w:val="111827"/>
                <w:sz w:val="18"/>
              </w:rPr>
              <w:t>Condition Coverage: Recursive structures and shared references are preserved or compared correctly without infinite recursion.</w:t>
            </w:r>
          </w:p>
        </w:tc>
      </w:tr>
      <w:tr w14:paraId="16905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F8FAFC"/>
            <w:tcMar>
              <w:top w:w="72" w:type="dxa"/>
              <w:left w:w="72" w:type="dxa"/>
              <w:bottom w:w="72" w:type="dxa"/>
              <w:right w:w="72" w:type="dxa"/>
            </w:tcMar>
            <w:vAlign w:val="center"/>
          </w:tcPr>
          <w:p w14:paraId="1F475299">
            <w:pPr>
              <w:spacing w:after="0"/>
              <w:jc w:val="center"/>
            </w:pPr>
            <w:r>
              <w:rPr>
                <w:rFonts w:ascii="Calibri" w:hAnsi="Calibri"/>
                <w:b w:val="0"/>
                <w:color w:val="111827"/>
                <w:sz w:val="18"/>
              </w:rPr>
              <w:t>R6</w:t>
            </w:r>
          </w:p>
        </w:tc>
        <w:tc>
          <w:tcPr>
            <w:tcW w:w="7192" w:type="dxa"/>
            <w:shd w:val="clear" w:color="auto" w:fill="F8FAFC"/>
            <w:tcMar>
              <w:top w:w="72" w:type="dxa"/>
              <w:left w:w="72" w:type="dxa"/>
              <w:bottom w:w="72" w:type="dxa"/>
              <w:right w:w="72" w:type="dxa"/>
            </w:tcMar>
            <w:vAlign w:val="center"/>
          </w:tcPr>
          <w:p w14:paraId="1746EC6B">
            <w:pPr>
              <w:spacing w:after="0"/>
              <w:jc w:val="left"/>
            </w:pPr>
            <w:r>
              <w:rPr>
                <w:rFonts w:ascii="Calibri" w:hAnsi="Calibri"/>
                <w:b w:val="0"/>
                <w:color w:val="111827"/>
                <w:sz w:val="18"/>
              </w:rPr>
              <w:t>Branch Coverage: Unsupported objects raise reasonable exceptions.</w:t>
            </w:r>
          </w:p>
        </w:tc>
      </w:tr>
      <w:tr w14:paraId="058E3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FFFFFF"/>
            <w:tcMar>
              <w:top w:w="72" w:type="dxa"/>
              <w:left w:w="72" w:type="dxa"/>
              <w:bottom w:w="72" w:type="dxa"/>
              <w:right w:w="72" w:type="dxa"/>
            </w:tcMar>
            <w:vAlign w:val="center"/>
          </w:tcPr>
          <w:p w14:paraId="1FC7B0C4">
            <w:pPr>
              <w:spacing w:after="0"/>
              <w:jc w:val="center"/>
            </w:pPr>
            <w:r>
              <w:rPr>
                <w:rFonts w:ascii="Calibri" w:hAnsi="Calibri"/>
                <w:b w:val="0"/>
                <w:color w:val="111827"/>
                <w:sz w:val="18"/>
              </w:rPr>
              <w:t>R7</w:t>
            </w:r>
          </w:p>
        </w:tc>
        <w:tc>
          <w:tcPr>
            <w:tcW w:w="7192" w:type="dxa"/>
            <w:shd w:val="clear" w:color="auto" w:fill="FFFFFF"/>
            <w:tcMar>
              <w:top w:w="72" w:type="dxa"/>
              <w:left w:w="72" w:type="dxa"/>
              <w:bottom w:w="72" w:type="dxa"/>
              <w:right w:w="72" w:type="dxa"/>
            </w:tcMar>
            <w:vAlign w:val="center"/>
          </w:tcPr>
          <w:p w14:paraId="18A36B74">
            <w:pPr>
              <w:spacing w:after="0"/>
              <w:jc w:val="left"/>
            </w:pPr>
            <w:r>
              <w:rPr>
                <w:rFonts w:ascii="Calibri" w:hAnsi="Calibri"/>
                <w:b w:val="0"/>
                <w:color w:val="111827"/>
                <w:sz w:val="18"/>
              </w:rPr>
              <w:t>Condition Coverage: Corrupted byte streams are handled safely without crashing the interpreter.</w:t>
            </w:r>
          </w:p>
        </w:tc>
      </w:tr>
      <w:tr w14:paraId="0F819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F8FAFC"/>
            <w:tcMar>
              <w:top w:w="72" w:type="dxa"/>
              <w:left w:w="72" w:type="dxa"/>
              <w:bottom w:w="72" w:type="dxa"/>
              <w:right w:w="72" w:type="dxa"/>
            </w:tcMar>
            <w:vAlign w:val="center"/>
          </w:tcPr>
          <w:p w14:paraId="1EB609DC">
            <w:pPr>
              <w:spacing w:after="0"/>
              <w:jc w:val="center"/>
            </w:pPr>
            <w:r>
              <w:rPr>
                <w:rFonts w:ascii="Calibri" w:hAnsi="Calibri"/>
                <w:b w:val="0"/>
                <w:color w:val="111827"/>
                <w:sz w:val="18"/>
              </w:rPr>
              <w:t>R8</w:t>
            </w:r>
          </w:p>
        </w:tc>
        <w:tc>
          <w:tcPr>
            <w:tcW w:w="7192" w:type="dxa"/>
            <w:shd w:val="clear" w:color="auto" w:fill="F8FAFC"/>
            <w:tcMar>
              <w:top w:w="72" w:type="dxa"/>
              <w:left w:w="72" w:type="dxa"/>
              <w:bottom w:w="72" w:type="dxa"/>
              <w:right w:w="72" w:type="dxa"/>
            </w:tcMar>
            <w:vAlign w:val="center"/>
          </w:tcPr>
          <w:p w14:paraId="5E0FD996">
            <w:pPr>
              <w:spacing w:after="0"/>
              <w:jc w:val="left"/>
            </w:pPr>
            <w:r>
              <w:rPr>
                <w:rFonts w:ascii="Calibri" w:hAnsi="Calibri"/>
                <w:b w:val="0"/>
                <w:color w:val="111827"/>
                <w:sz w:val="18"/>
              </w:rPr>
              <w:t>Fuzz Testing: Generated valid fuzz inputs satisfy round-trip correctness and stability.</w:t>
            </w:r>
          </w:p>
        </w:tc>
      </w:tr>
      <w:tr w14:paraId="4A09C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FFFFFF"/>
            <w:tcMar>
              <w:top w:w="72" w:type="dxa"/>
              <w:left w:w="72" w:type="dxa"/>
              <w:bottom w:w="72" w:type="dxa"/>
              <w:right w:w="72" w:type="dxa"/>
            </w:tcMar>
            <w:vAlign w:val="center"/>
          </w:tcPr>
          <w:p w14:paraId="684BF1D3">
            <w:pPr>
              <w:spacing w:after="0"/>
              <w:jc w:val="center"/>
            </w:pPr>
            <w:r>
              <w:rPr>
                <w:rFonts w:ascii="Calibri" w:hAnsi="Calibri"/>
                <w:b w:val="0"/>
                <w:color w:val="111827"/>
                <w:sz w:val="18"/>
              </w:rPr>
              <w:t>R9</w:t>
            </w:r>
          </w:p>
        </w:tc>
        <w:tc>
          <w:tcPr>
            <w:tcW w:w="7192" w:type="dxa"/>
            <w:shd w:val="clear" w:color="auto" w:fill="FFFFFF"/>
            <w:tcMar>
              <w:top w:w="72" w:type="dxa"/>
              <w:left w:w="72" w:type="dxa"/>
              <w:bottom w:w="72" w:type="dxa"/>
              <w:right w:w="72" w:type="dxa"/>
            </w:tcMar>
            <w:vAlign w:val="center"/>
          </w:tcPr>
          <w:p w14:paraId="1A09F3B3">
            <w:pPr>
              <w:spacing w:after="0"/>
              <w:jc w:val="left"/>
            </w:pPr>
            <w:r>
              <w:rPr>
                <w:rFonts w:ascii="Calibri" w:hAnsi="Calibri"/>
                <w:b w:val="0"/>
                <w:color w:val="111827"/>
                <w:sz w:val="18"/>
              </w:rPr>
              <w:t>Fuzz Testing: Lexical fuzzing does not crash the interpreter.</w:t>
            </w:r>
          </w:p>
        </w:tc>
      </w:tr>
      <w:tr w14:paraId="4E551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F8FAFC"/>
            <w:tcMar>
              <w:top w:w="72" w:type="dxa"/>
              <w:left w:w="72" w:type="dxa"/>
              <w:bottom w:w="72" w:type="dxa"/>
              <w:right w:w="72" w:type="dxa"/>
            </w:tcMar>
            <w:vAlign w:val="center"/>
          </w:tcPr>
          <w:p w14:paraId="3330793D">
            <w:pPr>
              <w:spacing w:after="0"/>
              <w:jc w:val="center"/>
            </w:pPr>
            <w:r>
              <w:rPr>
                <w:rFonts w:ascii="Calibri" w:hAnsi="Calibri"/>
                <w:b w:val="0"/>
                <w:color w:val="111827"/>
                <w:sz w:val="18"/>
              </w:rPr>
              <w:t>R10</w:t>
            </w:r>
          </w:p>
        </w:tc>
        <w:tc>
          <w:tcPr>
            <w:tcW w:w="7192" w:type="dxa"/>
            <w:shd w:val="clear" w:color="auto" w:fill="F8FAFC"/>
            <w:tcMar>
              <w:top w:w="72" w:type="dxa"/>
              <w:left w:w="72" w:type="dxa"/>
              <w:bottom w:w="72" w:type="dxa"/>
              <w:right w:w="72" w:type="dxa"/>
            </w:tcMar>
            <w:vAlign w:val="center"/>
          </w:tcPr>
          <w:p w14:paraId="1E4CCE43">
            <w:pPr>
              <w:spacing w:after="0"/>
              <w:jc w:val="left"/>
            </w:pPr>
            <w:r>
              <w:rPr>
                <w:rFonts w:ascii="Calibri" w:hAnsi="Calibri"/>
                <w:b w:val="0"/>
                <w:color w:val="111827"/>
                <w:sz w:val="18"/>
              </w:rPr>
              <w:t>Equivalence Class Partitioning: Special marshal behavior, such as bytearray loading back as bytes, is documented and verified.</w:t>
            </w:r>
          </w:p>
        </w:tc>
      </w:tr>
      <w:tr w14:paraId="0616E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FFFFFF"/>
            <w:tcMar>
              <w:top w:w="72" w:type="dxa"/>
              <w:left w:w="72" w:type="dxa"/>
              <w:bottom w:w="72" w:type="dxa"/>
              <w:right w:w="72" w:type="dxa"/>
            </w:tcMar>
            <w:vAlign w:val="center"/>
          </w:tcPr>
          <w:p w14:paraId="0B2584DE">
            <w:pPr>
              <w:spacing w:after="0"/>
              <w:jc w:val="center"/>
            </w:pPr>
            <w:r>
              <w:rPr>
                <w:rFonts w:ascii="Calibri" w:hAnsi="Calibri"/>
                <w:b w:val="0"/>
                <w:color w:val="111827"/>
                <w:sz w:val="18"/>
              </w:rPr>
              <w:t>R11</w:t>
            </w:r>
          </w:p>
        </w:tc>
        <w:tc>
          <w:tcPr>
            <w:tcW w:w="7192" w:type="dxa"/>
            <w:shd w:val="clear" w:color="auto" w:fill="FFFFFF"/>
            <w:tcMar>
              <w:top w:w="72" w:type="dxa"/>
              <w:left w:w="72" w:type="dxa"/>
              <w:bottom w:w="72" w:type="dxa"/>
              <w:right w:w="72" w:type="dxa"/>
            </w:tcMar>
            <w:vAlign w:val="center"/>
          </w:tcPr>
          <w:p w14:paraId="68A9A6EB">
            <w:pPr>
              <w:spacing w:after="0"/>
              <w:jc w:val="left"/>
            </w:pPr>
            <w:r>
              <w:rPr>
                <w:rFonts w:ascii="Calibri" w:hAnsi="Calibri"/>
                <w:b w:val="0"/>
                <w:color w:val="111827"/>
                <w:sz w:val="18"/>
              </w:rPr>
              <w:t>White-Box Structural Testing: source-guided statement, branch, and condition tests exercise representative Python/marshal.c paths.</w:t>
            </w:r>
          </w:p>
        </w:tc>
      </w:tr>
    </w:tbl>
    <w:p w14:paraId="7331ECFF">
      <w:pPr>
        <w:spacing w:after="120"/>
      </w:pPr>
    </w:p>
    <w:p w14:paraId="1576291B">
      <w:pPr>
        <w:rPr>
          <w:rFonts w:hint="default" w:ascii="Calibri" w:hAnsi="Calibri" w:eastAsia="宋体"/>
          <w:sz w:val="21"/>
          <w:lang w:val="en-US" w:eastAsia="zh-CN"/>
        </w:rPr>
      </w:pPr>
      <w:r>
        <w:rPr>
          <w:rFonts w:hint="eastAsia" w:ascii="Calibri" w:hAnsi="Calibri" w:eastAsia="宋体"/>
          <w:sz w:val="21"/>
          <w:lang w:val="en-US" w:eastAsia="zh-CN"/>
        </w:rPr>
        <w:t>Test Case Definitions:</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7192"/>
      </w:tblGrid>
      <w:tr w14:paraId="1488B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D9EAF7"/>
            <w:tcMar>
              <w:top w:w="72" w:type="dxa"/>
              <w:left w:w="72" w:type="dxa"/>
              <w:bottom w:w="72" w:type="dxa"/>
              <w:right w:w="72" w:type="dxa"/>
            </w:tcMar>
            <w:vAlign w:val="center"/>
          </w:tcPr>
          <w:p w14:paraId="3D935338">
            <w:pPr>
              <w:spacing w:after="0"/>
              <w:jc w:val="center"/>
            </w:pPr>
            <w:r>
              <w:rPr>
                <w:rFonts w:ascii="Calibri" w:hAnsi="Calibri"/>
                <w:b/>
                <w:color w:val="0F172A"/>
                <w:sz w:val="18"/>
              </w:rPr>
              <w:t>TC ID</w:t>
            </w:r>
          </w:p>
        </w:tc>
        <w:tc>
          <w:tcPr>
            <w:tcW w:w="7192" w:type="dxa"/>
            <w:shd w:val="clear" w:color="auto" w:fill="D9EAF7"/>
            <w:tcMar>
              <w:top w:w="72" w:type="dxa"/>
              <w:left w:w="72" w:type="dxa"/>
              <w:bottom w:w="72" w:type="dxa"/>
              <w:right w:w="72" w:type="dxa"/>
            </w:tcMar>
            <w:vAlign w:val="center"/>
          </w:tcPr>
          <w:p w14:paraId="6D0F059E">
            <w:pPr>
              <w:spacing w:after="0"/>
              <w:jc w:val="center"/>
            </w:pPr>
            <w:r>
              <w:rPr>
                <w:rFonts w:ascii="Calibri" w:hAnsi="Calibri"/>
                <w:b/>
                <w:color w:val="0F172A"/>
                <w:sz w:val="18"/>
              </w:rPr>
              <w:t>Test Function</w:t>
            </w:r>
          </w:p>
        </w:tc>
      </w:tr>
      <w:tr w14:paraId="5C8C6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FFFFFF"/>
            <w:tcMar>
              <w:top w:w="72" w:type="dxa"/>
              <w:left w:w="72" w:type="dxa"/>
              <w:bottom w:w="72" w:type="dxa"/>
              <w:right w:w="72" w:type="dxa"/>
            </w:tcMar>
            <w:vAlign w:val="center"/>
          </w:tcPr>
          <w:p w14:paraId="74684538">
            <w:pPr>
              <w:spacing w:after="0"/>
              <w:jc w:val="center"/>
            </w:pPr>
            <w:r>
              <w:rPr>
                <w:rFonts w:ascii="Calibri" w:hAnsi="Calibri"/>
                <w:b w:val="0"/>
                <w:color w:val="111827"/>
                <w:sz w:val="18"/>
              </w:rPr>
              <w:t>TC1</w:t>
            </w:r>
          </w:p>
        </w:tc>
        <w:tc>
          <w:tcPr>
            <w:tcW w:w="7192" w:type="dxa"/>
            <w:shd w:val="clear" w:color="auto" w:fill="FFFFFF"/>
            <w:tcMar>
              <w:top w:w="72" w:type="dxa"/>
              <w:left w:w="72" w:type="dxa"/>
              <w:bottom w:w="72" w:type="dxa"/>
              <w:right w:w="72" w:type="dxa"/>
            </w:tcMar>
            <w:vAlign w:val="center"/>
          </w:tcPr>
          <w:p w14:paraId="523EB208">
            <w:pPr>
              <w:spacing w:after="0"/>
              <w:jc w:val="left"/>
            </w:pPr>
            <w:r>
              <w:rPr>
                <w:rFonts w:ascii="Calibri" w:hAnsi="Calibri"/>
                <w:b w:val="0"/>
                <w:color w:val="111827"/>
                <w:sz w:val="18"/>
              </w:rPr>
              <w:t>test_valid_specimens_roundtrip()</w:t>
            </w:r>
          </w:p>
        </w:tc>
      </w:tr>
      <w:tr w14:paraId="09EF3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F8FAFC"/>
            <w:tcMar>
              <w:top w:w="72" w:type="dxa"/>
              <w:left w:w="72" w:type="dxa"/>
              <w:bottom w:w="72" w:type="dxa"/>
              <w:right w:w="72" w:type="dxa"/>
            </w:tcMar>
            <w:vAlign w:val="center"/>
          </w:tcPr>
          <w:p w14:paraId="4971F05C">
            <w:pPr>
              <w:spacing w:after="0"/>
              <w:jc w:val="center"/>
            </w:pPr>
            <w:r>
              <w:rPr>
                <w:rFonts w:ascii="Calibri" w:hAnsi="Calibri"/>
                <w:b w:val="0"/>
                <w:color w:val="111827"/>
                <w:sz w:val="18"/>
              </w:rPr>
              <w:t>TC2</w:t>
            </w:r>
          </w:p>
        </w:tc>
        <w:tc>
          <w:tcPr>
            <w:tcW w:w="7192" w:type="dxa"/>
            <w:shd w:val="clear" w:color="auto" w:fill="F8FAFC"/>
            <w:tcMar>
              <w:top w:w="72" w:type="dxa"/>
              <w:left w:w="72" w:type="dxa"/>
              <w:bottom w:w="72" w:type="dxa"/>
              <w:right w:w="72" w:type="dxa"/>
            </w:tcMar>
            <w:vAlign w:val="center"/>
          </w:tcPr>
          <w:p w14:paraId="695F3BCA">
            <w:pPr>
              <w:spacing w:after="0"/>
              <w:jc w:val="left"/>
            </w:pPr>
            <w:r>
              <w:rPr>
                <w:rFonts w:ascii="Calibri" w:hAnsi="Calibri"/>
                <w:b w:val="0"/>
                <w:color w:val="111827"/>
                <w:sz w:val="18"/>
              </w:rPr>
              <w:t>test_file_api_roundtrip()</w:t>
            </w:r>
          </w:p>
        </w:tc>
      </w:tr>
      <w:tr w14:paraId="0C2BB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FFFFFF"/>
            <w:tcMar>
              <w:top w:w="72" w:type="dxa"/>
              <w:left w:w="72" w:type="dxa"/>
              <w:bottom w:w="72" w:type="dxa"/>
              <w:right w:w="72" w:type="dxa"/>
            </w:tcMar>
            <w:vAlign w:val="center"/>
          </w:tcPr>
          <w:p w14:paraId="7DCDF71D">
            <w:pPr>
              <w:spacing w:after="0"/>
              <w:jc w:val="center"/>
            </w:pPr>
            <w:r>
              <w:rPr>
                <w:rFonts w:ascii="Calibri" w:hAnsi="Calibri"/>
                <w:b w:val="0"/>
                <w:color w:val="111827"/>
                <w:sz w:val="18"/>
              </w:rPr>
              <w:t>TC3</w:t>
            </w:r>
          </w:p>
        </w:tc>
        <w:tc>
          <w:tcPr>
            <w:tcW w:w="7192" w:type="dxa"/>
            <w:shd w:val="clear" w:color="auto" w:fill="FFFFFF"/>
            <w:tcMar>
              <w:top w:w="72" w:type="dxa"/>
              <w:left w:w="72" w:type="dxa"/>
              <w:bottom w:w="72" w:type="dxa"/>
              <w:right w:w="72" w:type="dxa"/>
            </w:tcMar>
            <w:vAlign w:val="center"/>
          </w:tcPr>
          <w:p w14:paraId="46ED0730">
            <w:pPr>
              <w:spacing w:after="0"/>
              <w:jc w:val="left"/>
            </w:pPr>
            <w:r>
              <w:rPr>
                <w:rFonts w:ascii="Calibri" w:hAnsi="Calibri"/>
                <w:b w:val="0"/>
                <w:color w:val="111827"/>
                <w:sz w:val="18"/>
              </w:rPr>
              <w:t>test_boundary_values_roundtrip()</w:t>
            </w:r>
          </w:p>
        </w:tc>
      </w:tr>
      <w:tr w14:paraId="0278D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F8FAFC"/>
            <w:tcMar>
              <w:top w:w="72" w:type="dxa"/>
              <w:left w:w="72" w:type="dxa"/>
              <w:bottom w:w="72" w:type="dxa"/>
              <w:right w:w="72" w:type="dxa"/>
            </w:tcMar>
            <w:vAlign w:val="center"/>
          </w:tcPr>
          <w:p w14:paraId="4AF2E8AB">
            <w:pPr>
              <w:spacing w:after="0"/>
              <w:jc w:val="center"/>
            </w:pPr>
            <w:r>
              <w:rPr>
                <w:rFonts w:ascii="Calibri" w:hAnsi="Calibri"/>
                <w:b w:val="0"/>
                <w:color w:val="111827"/>
                <w:sz w:val="18"/>
              </w:rPr>
              <w:t>TC4</w:t>
            </w:r>
          </w:p>
        </w:tc>
        <w:tc>
          <w:tcPr>
            <w:tcW w:w="7192" w:type="dxa"/>
            <w:shd w:val="clear" w:color="auto" w:fill="F8FAFC"/>
            <w:tcMar>
              <w:top w:w="72" w:type="dxa"/>
              <w:left w:w="72" w:type="dxa"/>
              <w:bottom w:w="72" w:type="dxa"/>
              <w:right w:w="72" w:type="dxa"/>
            </w:tcMar>
            <w:vAlign w:val="center"/>
          </w:tcPr>
          <w:p w14:paraId="10D94A44">
            <w:pPr>
              <w:spacing w:after="0"/>
              <w:jc w:val="left"/>
            </w:pPr>
            <w:r>
              <w:rPr>
                <w:rFonts w:ascii="Calibri" w:hAnsi="Calibri"/>
                <w:b w:val="0"/>
                <w:color w:val="111827"/>
                <w:sz w:val="18"/>
              </w:rPr>
              <w:t>test_boundary_values_stable_in_process()</w:t>
            </w:r>
          </w:p>
        </w:tc>
      </w:tr>
      <w:tr w14:paraId="01B45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FFFFFF"/>
            <w:tcMar>
              <w:top w:w="72" w:type="dxa"/>
              <w:left w:w="72" w:type="dxa"/>
              <w:bottom w:w="72" w:type="dxa"/>
              <w:right w:w="72" w:type="dxa"/>
            </w:tcMar>
            <w:vAlign w:val="center"/>
          </w:tcPr>
          <w:p w14:paraId="7753915E">
            <w:pPr>
              <w:spacing w:after="0"/>
              <w:jc w:val="center"/>
            </w:pPr>
            <w:r>
              <w:rPr>
                <w:rFonts w:ascii="Calibri" w:hAnsi="Calibri"/>
                <w:b w:val="0"/>
                <w:color w:val="111827"/>
                <w:sz w:val="18"/>
              </w:rPr>
              <w:t>TC5</w:t>
            </w:r>
          </w:p>
        </w:tc>
        <w:tc>
          <w:tcPr>
            <w:tcW w:w="7192" w:type="dxa"/>
            <w:shd w:val="clear" w:color="auto" w:fill="FFFFFF"/>
            <w:tcMar>
              <w:top w:w="72" w:type="dxa"/>
              <w:left w:w="72" w:type="dxa"/>
              <w:bottom w:w="72" w:type="dxa"/>
              <w:right w:w="72" w:type="dxa"/>
            </w:tcMar>
            <w:vAlign w:val="center"/>
          </w:tcPr>
          <w:p w14:paraId="13792FDE">
            <w:pPr>
              <w:spacing w:after="0"/>
              <w:jc w:val="left"/>
            </w:pPr>
            <w:r>
              <w:rPr>
                <w:rFonts w:ascii="Calibri" w:hAnsi="Calibri"/>
                <w:b w:val="0"/>
                <w:color w:val="111827"/>
                <w:sz w:val="18"/>
              </w:rPr>
              <w:t>test_recursive_list_preserves_cycle()</w:t>
            </w:r>
          </w:p>
        </w:tc>
      </w:tr>
      <w:tr w14:paraId="6F881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F8FAFC"/>
            <w:tcMar>
              <w:top w:w="72" w:type="dxa"/>
              <w:left w:w="72" w:type="dxa"/>
              <w:bottom w:w="72" w:type="dxa"/>
              <w:right w:w="72" w:type="dxa"/>
            </w:tcMar>
            <w:vAlign w:val="center"/>
          </w:tcPr>
          <w:p w14:paraId="29D3BE7F">
            <w:pPr>
              <w:spacing w:after="0"/>
              <w:jc w:val="center"/>
            </w:pPr>
            <w:r>
              <w:rPr>
                <w:rFonts w:ascii="Calibri" w:hAnsi="Calibri"/>
                <w:b w:val="0"/>
                <w:color w:val="111827"/>
                <w:sz w:val="18"/>
              </w:rPr>
              <w:t>TC6</w:t>
            </w:r>
          </w:p>
        </w:tc>
        <w:tc>
          <w:tcPr>
            <w:tcW w:w="7192" w:type="dxa"/>
            <w:shd w:val="clear" w:color="auto" w:fill="F8FAFC"/>
            <w:tcMar>
              <w:top w:w="72" w:type="dxa"/>
              <w:left w:w="72" w:type="dxa"/>
              <w:bottom w:w="72" w:type="dxa"/>
              <w:right w:w="72" w:type="dxa"/>
            </w:tcMar>
            <w:vAlign w:val="center"/>
          </w:tcPr>
          <w:p w14:paraId="1FB8F0A5">
            <w:pPr>
              <w:spacing w:after="0"/>
              <w:jc w:val="left"/>
            </w:pPr>
            <w:r>
              <w:rPr>
                <w:rFonts w:ascii="Calibri" w:hAnsi="Calibri"/>
                <w:b w:val="0"/>
                <w:color w:val="111827"/>
                <w:sz w:val="18"/>
              </w:rPr>
              <w:t>test_recursive_dict_preserves_cycle()</w:t>
            </w:r>
          </w:p>
        </w:tc>
      </w:tr>
      <w:tr w14:paraId="5678A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FFFFFF"/>
            <w:tcMar>
              <w:top w:w="72" w:type="dxa"/>
              <w:left w:w="72" w:type="dxa"/>
              <w:bottom w:w="72" w:type="dxa"/>
              <w:right w:w="72" w:type="dxa"/>
            </w:tcMar>
            <w:vAlign w:val="center"/>
          </w:tcPr>
          <w:p w14:paraId="23B66327">
            <w:pPr>
              <w:spacing w:after="0"/>
              <w:jc w:val="center"/>
            </w:pPr>
            <w:r>
              <w:rPr>
                <w:rFonts w:ascii="Calibri" w:hAnsi="Calibri"/>
                <w:b w:val="0"/>
                <w:color w:val="111827"/>
                <w:sz w:val="18"/>
              </w:rPr>
              <w:t>TC7</w:t>
            </w:r>
          </w:p>
        </w:tc>
        <w:tc>
          <w:tcPr>
            <w:tcW w:w="7192" w:type="dxa"/>
            <w:shd w:val="clear" w:color="auto" w:fill="FFFFFF"/>
            <w:tcMar>
              <w:top w:w="72" w:type="dxa"/>
              <w:left w:w="72" w:type="dxa"/>
              <w:bottom w:w="72" w:type="dxa"/>
              <w:right w:w="72" w:type="dxa"/>
            </w:tcMar>
            <w:vAlign w:val="center"/>
          </w:tcPr>
          <w:p w14:paraId="29DF16C8">
            <w:pPr>
              <w:spacing w:after="0"/>
              <w:jc w:val="left"/>
            </w:pPr>
            <w:r>
              <w:rPr>
                <w:rFonts w:ascii="Calibri" w:hAnsi="Calibri"/>
                <w:b w:val="0"/>
                <w:color w:val="111827"/>
                <w:sz w:val="18"/>
              </w:rPr>
              <w:t>test_indirect_recursive_list_preserves_cycle()</w:t>
            </w:r>
          </w:p>
        </w:tc>
      </w:tr>
      <w:tr w14:paraId="31DCB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F8FAFC"/>
            <w:tcMar>
              <w:top w:w="72" w:type="dxa"/>
              <w:left w:w="72" w:type="dxa"/>
              <w:bottom w:w="72" w:type="dxa"/>
              <w:right w:w="72" w:type="dxa"/>
            </w:tcMar>
            <w:vAlign w:val="center"/>
          </w:tcPr>
          <w:p w14:paraId="6A45B7AD">
            <w:pPr>
              <w:spacing w:after="0"/>
              <w:jc w:val="center"/>
            </w:pPr>
            <w:r>
              <w:rPr>
                <w:rFonts w:ascii="Calibri" w:hAnsi="Calibri"/>
                <w:b w:val="0"/>
                <w:color w:val="111827"/>
                <w:sz w:val="18"/>
              </w:rPr>
              <w:t>TC8</w:t>
            </w:r>
          </w:p>
        </w:tc>
        <w:tc>
          <w:tcPr>
            <w:tcW w:w="7192" w:type="dxa"/>
            <w:shd w:val="clear" w:color="auto" w:fill="F8FAFC"/>
            <w:tcMar>
              <w:top w:w="72" w:type="dxa"/>
              <w:left w:w="72" w:type="dxa"/>
              <w:bottom w:w="72" w:type="dxa"/>
              <w:right w:w="72" w:type="dxa"/>
            </w:tcMar>
            <w:vAlign w:val="center"/>
          </w:tcPr>
          <w:p w14:paraId="2EA39ED9">
            <w:pPr>
              <w:spacing w:after="0"/>
              <w:jc w:val="left"/>
            </w:pPr>
            <w:r>
              <w:rPr>
                <w:rFonts w:ascii="Calibri" w:hAnsi="Calibri"/>
                <w:b w:val="0"/>
                <w:color w:val="111827"/>
                <w:sz w:val="18"/>
              </w:rPr>
              <w:t>test_shared_reference_preserves_aliasing()</w:t>
            </w:r>
          </w:p>
        </w:tc>
      </w:tr>
      <w:tr w14:paraId="32949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FFFFFF"/>
            <w:tcMar>
              <w:top w:w="72" w:type="dxa"/>
              <w:left w:w="72" w:type="dxa"/>
              <w:bottom w:w="72" w:type="dxa"/>
              <w:right w:w="72" w:type="dxa"/>
            </w:tcMar>
            <w:vAlign w:val="center"/>
          </w:tcPr>
          <w:p w14:paraId="7B11E951">
            <w:pPr>
              <w:spacing w:after="0"/>
              <w:jc w:val="center"/>
            </w:pPr>
            <w:r>
              <w:rPr>
                <w:rFonts w:ascii="Calibri" w:hAnsi="Calibri"/>
                <w:b w:val="0"/>
                <w:color w:val="111827"/>
                <w:sz w:val="18"/>
              </w:rPr>
              <w:t>TC9</w:t>
            </w:r>
          </w:p>
        </w:tc>
        <w:tc>
          <w:tcPr>
            <w:tcW w:w="7192" w:type="dxa"/>
            <w:shd w:val="clear" w:color="auto" w:fill="FFFFFF"/>
            <w:tcMar>
              <w:top w:w="72" w:type="dxa"/>
              <w:left w:w="72" w:type="dxa"/>
              <w:bottom w:w="72" w:type="dxa"/>
              <w:right w:w="72" w:type="dxa"/>
            </w:tcMar>
            <w:vAlign w:val="center"/>
          </w:tcPr>
          <w:p w14:paraId="24049D84">
            <w:pPr>
              <w:spacing w:after="0"/>
              <w:jc w:val="left"/>
            </w:pPr>
            <w:r>
              <w:rPr>
                <w:rFonts w:ascii="Calibri" w:hAnsi="Calibri"/>
                <w:b w:val="0"/>
                <w:color w:val="111827"/>
                <w:sz w:val="18"/>
              </w:rPr>
              <w:t>test_equivalence_handles_cycles()</w:t>
            </w:r>
          </w:p>
        </w:tc>
      </w:tr>
      <w:tr w14:paraId="2F76E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F8FAFC"/>
            <w:tcMar>
              <w:top w:w="72" w:type="dxa"/>
              <w:left w:w="72" w:type="dxa"/>
              <w:bottom w:w="72" w:type="dxa"/>
              <w:right w:w="72" w:type="dxa"/>
            </w:tcMar>
            <w:vAlign w:val="center"/>
          </w:tcPr>
          <w:p w14:paraId="4A593749">
            <w:pPr>
              <w:spacing w:after="0"/>
              <w:jc w:val="center"/>
            </w:pPr>
            <w:r>
              <w:rPr>
                <w:rFonts w:ascii="Calibri" w:hAnsi="Calibri"/>
                <w:b w:val="0"/>
                <w:color w:val="111827"/>
                <w:sz w:val="18"/>
              </w:rPr>
              <w:t>TC10</w:t>
            </w:r>
          </w:p>
        </w:tc>
        <w:tc>
          <w:tcPr>
            <w:tcW w:w="7192" w:type="dxa"/>
            <w:shd w:val="clear" w:color="auto" w:fill="F8FAFC"/>
            <w:tcMar>
              <w:top w:w="72" w:type="dxa"/>
              <w:left w:w="72" w:type="dxa"/>
              <w:bottom w:w="72" w:type="dxa"/>
              <w:right w:w="72" w:type="dxa"/>
            </w:tcMar>
            <w:vAlign w:val="center"/>
          </w:tcPr>
          <w:p w14:paraId="3B110F03">
            <w:pPr>
              <w:spacing w:after="0"/>
              <w:jc w:val="left"/>
            </w:pPr>
            <w:r>
              <w:rPr>
                <w:rFonts w:ascii="Calibri" w:hAnsi="Calibri"/>
                <w:b w:val="0"/>
                <w:color w:val="111827"/>
                <w:sz w:val="18"/>
              </w:rPr>
              <w:t>test_unsupported_objects_raise_exceptions()</w:t>
            </w:r>
          </w:p>
        </w:tc>
      </w:tr>
      <w:tr w14:paraId="2A9CC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FFFFFF"/>
            <w:tcMar>
              <w:top w:w="72" w:type="dxa"/>
              <w:left w:w="72" w:type="dxa"/>
              <w:bottom w:w="72" w:type="dxa"/>
              <w:right w:w="72" w:type="dxa"/>
            </w:tcMar>
            <w:vAlign w:val="center"/>
          </w:tcPr>
          <w:p w14:paraId="1CE033BA">
            <w:pPr>
              <w:spacing w:after="0"/>
              <w:jc w:val="center"/>
            </w:pPr>
            <w:r>
              <w:rPr>
                <w:rFonts w:ascii="Calibri" w:hAnsi="Calibri"/>
                <w:b w:val="0"/>
                <w:color w:val="111827"/>
                <w:sz w:val="18"/>
              </w:rPr>
              <w:t>TC11</w:t>
            </w:r>
          </w:p>
        </w:tc>
        <w:tc>
          <w:tcPr>
            <w:tcW w:w="7192" w:type="dxa"/>
            <w:shd w:val="clear" w:color="auto" w:fill="FFFFFF"/>
            <w:tcMar>
              <w:top w:w="72" w:type="dxa"/>
              <w:left w:w="72" w:type="dxa"/>
              <w:bottom w:w="72" w:type="dxa"/>
              <w:right w:w="72" w:type="dxa"/>
            </w:tcMar>
            <w:vAlign w:val="center"/>
          </w:tcPr>
          <w:p w14:paraId="59685006">
            <w:pPr>
              <w:spacing w:after="0"/>
              <w:jc w:val="left"/>
            </w:pPr>
            <w:r>
              <w:rPr>
                <w:rFonts w:ascii="Calibri" w:hAnsi="Calibri"/>
                <w:b w:val="0"/>
                <w:color w:val="111827"/>
                <w:sz w:val="18"/>
              </w:rPr>
              <w:t>test_corrupted_streams_raise_exceptions()</w:t>
            </w:r>
          </w:p>
        </w:tc>
      </w:tr>
      <w:tr w14:paraId="35861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F8FAFC"/>
            <w:tcMar>
              <w:top w:w="72" w:type="dxa"/>
              <w:left w:w="72" w:type="dxa"/>
              <w:bottom w:w="72" w:type="dxa"/>
              <w:right w:w="72" w:type="dxa"/>
            </w:tcMar>
            <w:vAlign w:val="center"/>
          </w:tcPr>
          <w:p w14:paraId="6426696F">
            <w:pPr>
              <w:spacing w:after="0"/>
              <w:jc w:val="center"/>
            </w:pPr>
            <w:r>
              <w:rPr>
                <w:rFonts w:ascii="Calibri" w:hAnsi="Calibri"/>
                <w:b w:val="0"/>
                <w:color w:val="111827"/>
                <w:sz w:val="18"/>
              </w:rPr>
              <w:t>TC12</w:t>
            </w:r>
          </w:p>
        </w:tc>
        <w:tc>
          <w:tcPr>
            <w:tcW w:w="7192" w:type="dxa"/>
            <w:shd w:val="clear" w:color="auto" w:fill="F8FAFC"/>
            <w:tcMar>
              <w:top w:w="72" w:type="dxa"/>
              <w:left w:w="72" w:type="dxa"/>
              <w:bottom w:w="72" w:type="dxa"/>
              <w:right w:w="72" w:type="dxa"/>
            </w:tcMar>
            <w:vAlign w:val="center"/>
          </w:tcPr>
          <w:p w14:paraId="136190CD">
            <w:pPr>
              <w:spacing w:after="0"/>
              <w:jc w:val="left"/>
            </w:pPr>
            <w:r>
              <w:rPr>
                <w:rFonts w:ascii="Calibri" w:hAnsi="Calibri"/>
                <w:b w:val="0"/>
                <w:color w:val="111827"/>
                <w:sz w:val="18"/>
              </w:rPr>
              <w:t>test_lexical_fuzzing_handles_mutated_streams()</w:t>
            </w:r>
          </w:p>
        </w:tc>
      </w:tr>
      <w:tr w14:paraId="3465B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FFFFFF"/>
            <w:tcMar>
              <w:top w:w="72" w:type="dxa"/>
              <w:left w:w="72" w:type="dxa"/>
              <w:bottom w:w="72" w:type="dxa"/>
              <w:right w:w="72" w:type="dxa"/>
            </w:tcMar>
            <w:vAlign w:val="center"/>
          </w:tcPr>
          <w:p w14:paraId="08A27D99">
            <w:pPr>
              <w:spacing w:after="0"/>
              <w:jc w:val="center"/>
            </w:pPr>
            <w:r>
              <w:rPr>
                <w:rFonts w:ascii="Calibri" w:hAnsi="Calibri"/>
                <w:b w:val="0"/>
                <w:color w:val="111827"/>
                <w:sz w:val="18"/>
              </w:rPr>
              <w:t>TC13</w:t>
            </w:r>
          </w:p>
        </w:tc>
        <w:tc>
          <w:tcPr>
            <w:tcW w:w="7192" w:type="dxa"/>
            <w:shd w:val="clear" w:color="auto" w:fill="FFFFFF"/>
            <w:tcMar>
              <w:top w:w="72" w:type="dxa"/>
              <w:left w:w="72" w:type="dxa"/>
              <w:bottom w:w="72" w:type="dxa"/>
              <w:right w:w="72" w:type="dxa"/>
            </w:tcMar>
            <w:vAlign w:val="center"/>
          </w:tcPr>
          <w:p w14:paraId="02137A5B">
            <w:pPr>
              <w:spacing w:after="0"/>
              <w:jc w:val="left"/>
            </w:pPr>
            <w:r>
              <w:rPr>
                <w:rFonts w:ascii="Calibri" w:hAnsi="Calibri"/>
                <w:b w:val="0"/>
                <w:color w:val="111827"/>
                <w:sz w:val="18"/>
              </w:rPr>
              <w:t>test_generated_values_roundtrip_and_stability()</w:t>
            </w:r>
          </w:p>
        </w:tc>
      </w:tr>
      <w:tr w14:paraId="08C52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F8FAFC"/>
            <w:tcMar>
              <w:top w:w="72" w:type="dxa"/>
              <w:left w:w="72" w:type="dxa"/>
              <w:bottom w:w="72" w:type="dxa"/>
              <w:right w:w="72" w:type="dxa"/>
            </w:tcMar>
            <w:vAlign w:val="center"/>
          </w:tcPr>
          <w:p w14:paraId="71698341">
            <w:pPr>
              <w:spacing w:after="0"/>
              <w:jc w:val="center"/>
            </w:pPr>
            <w:r>
              <w:rPr>
                <w:rFonts w:ascii="Calibri" w:hAnsi="Calibri"/>
                <w:b w:val="0"/>
                <w:color w:val="111827"/>
                <w:sz w:val="18"/>
              </w:rPr>
              <w:t>TC14</w:t>
            </w:r>
          </w:p>
        </w:tc>
        <w:tc>
          <w:tcPr>
            <w:tcW w:w="7192" w:type="dxa"/>
            <w:shd w:val="clear" w:color="auto" w:fill="F8FAFC"/>
            <w:tcMar>
              <w:top w:w="72" w:type="dxa"/>
              <w:left w:w="72" w:type="dxa"/>
              <w:bottom w:w="72" w:type="dxa"/>
              <w:right w:w="72" w:type="dxa"/>
            </w:tcMar>
            <w:vAlign w:val="center"/>
          </w:tcPr>
          <w:p w14:paraId="43591939">
            <w:pPr>
              <w:spacing w:after="0"/>
              <w:jc w:val="left"/>
            </w:pPr>
            <w:r>
              <w:rPr>
                <w:rFonts w:ascii="Calibri" w:hAnsi="Calibri"/>
                <w:b w:val="0"/>
                <w:color w:val="111827"/>
                <w:sz w:val="18"/>
              </w:rPr>
              <w:t>test_bytearray_loads_as_bytes()</w:t>
            </w:r>
          </w:p>
        </w:tc>
      </w:tr>
      <w:tr w14:paraId="6F2BF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jc w:val="center"/>
        </w:trPr>
        <w:tc>
          <w:tcPr>
            <w:tcW w:w="2600" w:type="dxa"/>
          </w:tcPr>
          <w:p w14:paraId="4ABDDFA0">
            <w:pPr>
              <w:spacing w:after="0"/>
              <w:jc w:val="center"/>
              <w:rPr>
                <w:rFonts w:ascii="Calibri" w:hAnsi="Calibri"/>
                <w:b w:val="0"/>
                <w:color w:val="111827"/>
                <w:sz w:val="18"/>
              </w:rPr>
            </w:pPr>
            <w:r>
              <w:rPr>
                <w:rFonts w:ascii="Calibri" w:hAnsi="Calibri"/>
                <w:b w:val="0"/>
                <w:color w:val="111827"/>
                <w:sz w:val="18"/>
              </w:rPr>
              <w:t>TC15</w:t>
            </w:r>
          </w:p>
        </w:tc>
        <w:tc>
          <w:tcPr>
            <w:tcW w:w="7192" w:type="dxa"/>
          </w:tcPr>
          <w:p w14:paraId="06024E29">
            <w:pPr>
              <w:spacing w:after="0"/>
              <w:jc w:val="left"/>
              <w:rPr>
                <w:rFonts w:ascii="Calibri" w:hAnsi="Calibri"/>
                <w:b w:val="0"/>
                <w:color w:val="111827"/>
                <w:sz w:val="18"/>
              </w:rPr>
            </w:pPr>
            <w:r>
              <w:rPr>
                <w:rFonts w:ascii="Calibri" w:hAnsi="Calibri"/>
                <w:b w:val="0"/>
                <w:color w:val="111827"/>
                <w:sz w:val="18"/>
              </w:rPr>
              <w:t>test_representative_type_write_read_paths()</w:t>
            </w:r>
          </w:p>
        </w:tc>
      </w:tr>
      <w:tr w14:paraId="3ADD6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tcPr>
          <w:p w14:paraId="0517D5AC">
            <w:pPr>
              <w:spacing w:after="0"/>
              <w:jc w:val="center"/>
              <w:rPr>
                <w:rFonts w:ascii="Calibri" w:hAnsi="Calibri"/>
                <w:b w:val="0"/>
                <w:color w:val="111827"/>
                <w:sz w:val="18"/>
              </w:rPr>
            </w:pPr>
            <w:r>
              <w:rPr>
                <w:rFonts w:ascii="Calibri" w:hAnsi="Calibri"/>
                <w:b w:val="0"/>
                <w:color w:val="111827"/>
                <w:sz w:val="18"/>
              </w:rPr>
              <w:t>TC16</w:t>
            </w:r>
          </w:p>
        </w:tc>
        <w:tc>
          <w:tcPr>
            <w:tcW w:w="7192" w:type="dxa"/>
          </w:tcPr>
          <w:p w14:paraId="54038283">
            <w:pPr>
              <w:spacing w:after="0"/>
              <w:jc w:val="left"/>
              <w:rPr>
                <w:rFonts w:ascii="Calibri" w:hAnsi="Calibri"/>
                <w:b w:val="0"/>
                <w:color w:val="111827"/>
                <w:sz w:val="18"/>
              </w:rPr>
            </w:pPr>
            <w:r>
              <w:rPr>
                <w:rFonts w:ascii="Calibri" w:hAnsi="Calibri"/>
                <w:b w:val="0"/>
                <w:color w:val="111827"/>
                <w:sz w:val="18"/>
              </w:rPr>
              <w:t>test_valid_and_invalid_load_paths()</w:t>
            </w:r>
          </w:p>
        </w:tc>
      </w:tr>
    </w:tbl>
    <w:p w14:paraId="29099AE6"/>
    <w:p w14:paraId="7B3BB51C">
      <w:pPr>
        <w:pStyle w:val="4"/>
        <w:spacing w:before="120" w:after="80"/>
      </w:pPr>
      <w:r>
        <w:rPr>
          <w:rFonts w:ascii="Calibri" w:hAnsi="Calibri"/>
          <w:sz w:val="21"/>
        </w:rPr>
        <w:t>5.</w:t>
      </w:r>
      <w:r>
        <w:rPr>
          <w:rFonts w:hint="eastAsia" w:ascii="Calibri" w:hAnsi="Calibri" w:eastAsia="宋体"/>
          <w:sz w:val="21"/>
          <w:lang w:val="en-US" w:eastAsia="zh-CN"/>
        </w:rPr>
        <w:t>2</w:t>
      </w:r>
      <w:r>
        <w:rPr>
          <w:rFonts w:ascii="Calibri" w:hAnsi="Calibri"/>
          <w:sz w:val="21"/>
        </w:rPr>
        <w:t xml:space="preserve"> Traceability Matrix</w:t>
      </w:r>
    </w:p>
    <w:p w14:paraId="63A8DCE2">
      <w:pPr>
        <w:spacing w:after="120"/>
      </w:pPr>
      <w:r>
        <w:rPr>
          <w:rFonts w:ascii="Calibri" w:hAnsi="Calibri"/>
          <w:sz w:val="21"/>
        </w:rPr>
        <w:t>R1 summarizes cross-version correctness and stability for representative supported object categories. R2-R11 cover round-trip correctness, same-process stability, boundary and special values, recursive structures, exception handling, fuzzing, bytearray behavior, and source-guided white-box structural tests.</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3"/>
        <w:gridCol w:w="653"/>
        <w:gridCol w:w="653"/>
        <w:gridCol w:w="653"/>
        <w:gridCol w:w="653"/>
        <w:gridCol w:w="653"/>
        <w:gridCol w:w="653"/>
        <w:gridCol w:w="653"/>
        <w:gridCol w:w="653"/>
        <w:gridCol w:w="653"/>
        <w:gridCol w:w="653"/>
        <w:gridCol w:w="653"/>
      </w:tblGrid>
      <w:tr w14:paraId="04314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4" w:type="dxa"/>
            <w:shd w:val="clear" w:color="auto" w:fill="D9EAF7"/>
            <w:tcMar>
              <w:top w:w="72" w:type="dxa"/>
              <w:left w:w="72" w:type="dxa"/>
              <w:bottom w:w="72" w:type="dxa"/>
              <w:right w:w="72" w:type="dxa"/>
            </w:tcMar>
            <w:vAlign w:val="center"/>
          </w:tcPr>
          <w:p w14:paraId="680E3BC9">
            <w:pPr>
              <w:spacing w:before="0" w:after="0"/>
              <w:jc w:val="center"/>
              <w:rPr>
                <w:rFonts w:hint="default" w:eastAsia="宋体"/>
                <w:lang w:val="en-US" w:eastAsia="zh-CN"/>
              </w:rPr>
            </w:pPr>
            <w:r>
              <w:rPr>
                <w:rFonts w:ascii="Calibri" w:hAnsi="Calibri"/>
                <w:b/>
                <w:color w:val="0F172A"/>
                <w:sz w:val="15"/>
              </w:rPr>
              <w:t>TC</w:t>
            </w:r>
            <w:r>
              <w:rPr>
                <w:rFonts w:hint="eastAsia" w:ascii="Calibri" w:hAnsi="Calibri" w:eastAsia="宋体"/>
                <w:b/>
                <w:color w:val="0F172A"/>
                <w:sz w:val="15"/>
                <w:lang w:val="en-US" w:eastAsia="zh-CN"/>
              </w:rPr>
              <w:t>/R</w:t>
            </w:r>
          </w:p>
        </w:tc>
        <w:tc>
          <w:tcPr>
            <w:tcW w:w="374" w:type="dxa"/>
            <w:shd w:val="clear" w:color="auto" w:fill="D9EAF7"/>
            <w:tcMar>
              <w:top w:w="72" w:type="dxa"/>
              <w:left w:w="72" w:type="dxa"/>
              <w:bottom w:w="72" w:type="dxa"/>
              <w:right w:w="72" w:type="dxa"/>
            </w:tcMar>
            <w:vAlign w:val="center"/>
          </w:tcPr>
          <w:p w14:paraId="695CD506">
            <w:pPr>
              <w:spacing w:before="0" w:after="0"/>
              <w:jc w:val="center"/>
            </w:pPr>
            <w:r>
              <w:rPr>
                <w:rFonts w:ascii="Calibri" w:hAnsi="Calibri"/>
                <w:b/>
                <w:color w:val="0F172A"/>
                <w:sz w:val="15"/>
              </w:rPr>
              <w:t>R1</w:t>
            </w:r>
          </w:p>
        </w:tc>
        <w:tc>
          <w:tcPr>
            <w:tcW w:w="374" w:type="dxa"/>
            <w:shd w:val="clear" w:color="auto" w:fill="D9EAF7"/>
            <w:tcMar>
              <w:top w:w="72" w:type="dxa"/>
              <w:left w:w="72" w:type="dxa"/>
              <w:bottom w:w="72" w:type="dxa"/>
              <w:right w:w="72" w:type="dxa"/>
            </w:tcMar>
            <w:vAlign w:val="center"/>
          </w:tcPr>
          <w:p w14:paraId="5587921A">
            <w:pPr>
              <w:spacing w:before="0" w:after="0"/>
              <w:jc w:val="center"/>
            </w:pPr>
            <w:r>
              <w:rPr>
                <w:rFonts w:ascii="Calibri" w:hAnsi="Calibri"/>
                <w:b/>
                <w:color w:val="0F172A"/>
                <w:sz w:val="15"/>
              </w:rPr>
              <w:t>R2</w:t>
            </w:r>
          </w:p>
        </w:tc>
        <w:tc>
          <w:tcPr>
            <w:tcW w:w="374" w:type="dxa"/>
            <w:shd w:val="clear" w:color="auto" w:fill="D9EAF7"/>
            <w:tcMar>
              <w:top w:w="72" w:type="dxa"/>
              <w:left w:w="72" w:type="dxa"/>
              <w:bottom w:w="72" w:type="dxa"/>
              <w:right w:w="72" w:type="dxa"/>
            </w:tcMar>
            <w:vAlign w:val="center"/>
          </w:tcPr>
          <w:p w14:paraId="3EFBB748">
            <w:pPr>
              <w:spacing w:before="0" w:after="0"/>
              <w:jc w:val="center"/>
            </w:pPr>
            <w:r>
              <w:rPr>
                <w:rFonts w:ascii="Calibri" w:hAnsi="Calibri"/>
                <w:b/>
                <w:color w:val="0F172A"/>
                <w:sz w:val="15"/>
              </w:rPr>
              <w:t>R3</w:t>
            </w:r>
          </w:p>
        </w:tc>
        <w:tc>
          <w:tcPr>
            <w:tcW w:w="374" w:type="dxa"/>
            <w:shd w:val="clear" w:color="auto" w:fill="D9EAF7"/>
            <w:tcMar>
              <w:top w:w="72" w:type="dxa"/>
              <w:left w:w="72" w:type="dxa"/>
              <w:bottom w:w="72" w:type="dxa"/>
              <w:right w:w="72" w:type="dxa"/>
            </w:tcMar>
            <w:vAlign w:val="center"/>
          </w:tcPr>
          <w:p w14:paraId="64EE0AED">
            <w:pPr>
              <w:spacing w:before="0" w:after="0"/>
              <w:jc w:val="center"/>
            </w:pPr>
            <w:r>
              <w:rPr>
                <w:rFonts w:ascii="Calibri" w:hAnsi="Calibri"/>
                <w:b/>
                <w:color w:val="0F172A"/>
                <w:sz w:val="15"/>
              </w:rPr>
              <w:t>R4</w:t>
            </w:r>
          </w:p>
        </w:tc>
        <w:tc>
          <w:tcPr>
            <w:tcW w:w="374" w:type="dxa"/>
            <w:shd w:val="clear" w:color="auto" w:fill="D9EAF7"/>
            <w:tcMar>
              <w:top w:w="72" w:type="dxa"/>
              <w:left w:w="72" w:type="dxa"/>
              <w:bottom w:w="72" w:type="dxa"/>
              <w:right w:w="72" w:type="dxa"/>
            </w:tcMar>
            <w:vAlign w:val="center"/>
          </w:tcPr>
          <w:p w14:paraId="400638F3">
            <w:pPr>
              <w:spacing w:before="0" w:after="0"/>
              <w:jc w:val="center"/>
            </w:pPr>
            <w:r>
              <w:rPr>
                <w:rFonts w:ascii="Calibri" w:hAnsi="Calibri"/>
                <w:b/>
                <w:color w:val="0F172A"/>
                <w:sz w:val="15"/>
              </w:rPr>
              <w:t>R5</w:t>
            </w:r>
          </w:p>
        </w:tc>
        <w:tc>
          <w:tcPr>
            <w:tcW w:w="374" w:type="dxa"/>
            <w:shd w:val="clear" w:color="auto" w:fill="D9EAF7"/>
            <w:tcMar>
              <w:top w:w="72" w:type="dxa"/>
              <w:left w:w="72" w:type="dxa"/>
              <w:bottom w:w="72" w:type="dxa"/>
              <w:right w:w="72" w:type="dxa"/>
            </w:tcMar>
            <w:vAlign w:val="center"/>
          </w:tcPr>
          <w:p w14:paraId="5AFC0F09">
            <w:pPr>
              <w:spacing w:before="0" w:after="0"/>
              <w:jc w:val="center"/>
            </w:pPr>
            <w:r>
              <w:rPr>
                <w:rFonts w:ascii="Calibri" w:hAnsi="Calibri"/>
                <w:b/>
                <w:color w:val="0F172A"/>
                <w:sz w:val="15"/>
              </w:rPr>
              <w:t>R6</w:t>
            </w:r>
          </w:p>
        </w:tc>
        <w:tc>
          <w:tcPr>
            <w:tcW w:w="374" w:type="dxa"/>
            <w:shd w:val="clear" w:color="auto" w:fill="D9EAF7"/>
            <w:tcMar>
              <w:top w:w="72" w:type="dxa"/>
              <w:left w:w="72" w:type="dxa"/>
              <w:bottom w:w="72" w:type="dxa"/>
              <w:right w:w="72" w:type="dxa"/>
            </w:tcMar>
            <w:vAlign w:val="center"/>
          </w:tcPr>
          <w:p w14:paraId="72D869C1">
            <w:pPr>
              <w:spacing w:before="0" w:after="0"/>
              <w:jc w:val="center"/>
            </w:pPr>
            <w:r>
              <w:rPr>
                <w:rFonts w:ascii="Calibri" w:hAnsi="Calibri"/>
                <w:b/>
                <w:color w:val="0F172A"/>
                <w:sz w:val="15"/>
              </w:rPr>
              <w:t>R7</w:t>
            </w:r>
          </w:p>
        </w:tc>
        <w:tc>
          <w:tcPr>
            <w:tcW w:w="374" w:type="dxa"/>
            <w:shd w:val="clear" w:color="auto" w:fill="D9EAF7"/>
            <w:tcMar>
              <w:top w:w="72" w:type="dxa"/>
              <w:left w:w="72" w:type="dxa"/>
              <w:bottom w:w="72" w:type="dxa"/>
              <w:right w:w="72" w:type="dxa"/>
            </w:tcMar>
            <w:vAlign w:val="center"/>
          </w:tcPr>
          <w:p w14:paraId="325D6800">
            <w:pPr>
              <w:spacing w:before="0" w:after="0"/>
              <w:jc w:val="center"/>
            </w:pPr>
            <w:r>
              <w:rPr>
                <w:rFonts w:ascii="Calibri" w:hAnsi="Calibri"/>
                <w:b/>
                <w:color w:val="0F172A"/>
                <w:sz w:val="15"/>
              </w:rPr>
              <w:t>R8</w:t>
            </w:r>
          </w:p>
        </w:tc>
        <w:tc>
          <w:tcPr>
            <w:tcW w:w="374" w:type="dxa"/>
            <w:shd w:val="clear" w:color="auto" w:fill="D9EAF7"/>
            <w:tcMar>
              <w:top w:w="72" w:type="dxa"/>
              <w:left w:w="72" w:type="dxa"/>
              <w:bottom w:w="72" w:type="dxa"/>
              <w:right w:w="72" w:type="dxa"/>
            </w:tcMar>
            <w:vAlign w:val="center"/>
          </w:tcPr>
          <w:p w14:paraId="5773362B">
            <w:pPr>
              <w:spacing w:before="0" w:after="0"/>
              <w:jc w:val="center"/>
            </w:pPr>
            <w:r>
              <w:rPr>
                <w:rFonts w:ascii="Calibri" w:hAnsi="Calibri"/>
                <w:b/>
                <w:color w:val="0F172A"/>
                <w:sz w:val="15"/>
              </w:rPr>
              <w:t>R9</w:t>
            </w:r>
          </w:p>
        </w:tc>
        <w:tc>
          <w:tcPr>
            <w:tcW w:w="374" w:type="dxa"/>
            <w:shd w:val="clear" w:color="auto" w:fill="D9EAF7"/>
            <w:tcMar>
              <w:top w:w="72" w:type="dxa"/>
              <w:left w:w="72" w:type="dxa"/>
              <w:bottom w:w="72" w:type="dxa"/>
              <w:right w:w="72" w:type="dxa"/>
            </w:tcMar>
            <w:vAlign w:val="center"/>
          </w:tcPr>
          <w:p w14:paraId="57A67910">
            <w:pPr>
              <w:spacing w:before="0" w:after="0"/>
              <w:jc w:val="center"/>
            </w:pPr>
            <w:r>
              <w:rPr>
                <w:rFonts w:ascii="Calibri" w:hAnsi="Calibri"/>
                <w:b/>
                <w:color w:val="0F172A"/>
                <w:sz w:val="15"/>
              </w:rPr>
              <w:t>R10</w:t>
            </w:r>
          </w:p>
        </w:tc>
        <w:tc>
          <w:tcPr>
            <w:tcW w:w="374" w:type="dxa"/>
            <w:shd w:val="clear" w:color="auto" w:fill="D9EAF7"/>
            <w:tcMar>
              <w:top w:w="72" w:type="dxa"/>
              <w:left w:w="72" w:type="dxa"/>
              <w:bottom w:w="72" w:type="dxa"/>
              <w:right w:w="72" w:type="dxa"/>
            </w:tcMar>
            <w:vAlign w:val="center"/>
          </w:tcPr>
          <w:p w14:paraId="346FD64C">
            <w:pPr>
              <w:spacing w:before="0" w:after="0"/>
              <w:jc w:val="center"/>
            </w:pPr>
            <w:r>
              <w:rPr>
                <w:rFonts w:ascii="Calibri" w:hAnsi="Calibri"/>
                <w:b/>
                <w:color w:val="0F172A"/>
                <w:sz w:val="15"/>
              </w:rPr>
              <w:t>R11</w:t>
            </w:r>
          </w:p>
        </w:tc>
      </w:tr>
      <w:tr w14:paraId="345D2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4" w:type="dxa"/>
            <w:shd w:val="clear" w:color="auto" w:fill="FFFFFF"/>
            <w:tcMar>
              <w:top w:w="72" w:type="dxa"/>
              <w:left w:w="72" w:type="dxa"/>
              <w:bottom w:w="72" w:type="dxa"/>
              <w:right w:w="72" w:type="dxa"/>
            </w:tcMar>
            <w:vAlign w:val="center"/>
          </w:tcPr>
          <w:p w14:paraId="73736535">
            <w:pPr>
              <w:spacing w:before="0" w:after="0"/>
              <w:jc w:val="left"/>
            </w:pPr>
            <w:r>
              <w:rPr>
                <w:rFonts w:ascii="Calibri" w:hAnsi="Calibri"/>
                <w:b w:val="0"/>
                <w:color w:val="111827"/>
                <w:sz w:val="14"/>
              </w:rPr>
              <w:t>TC1</w:t>
            </w:r>
          </w:p>
        </w:tc>
        <w:tc>
          <w:tcPr>
            <w:tcW w:w="374" w:type="dxa"/>
            <w:shd w:val="clear" w:color="auto" w:fill="FFFFFF"/>
            <w:tcMar>
              <w:top w:w="72" w:type="dxa"/>
              <w:left w:w="72" w:type="dxa"/>
              <w:bottom w:w="72" w:type="dxa"/>
              <w:right w:w="72" w:type="dxa"/>
            </w:tcMar>
            <w:vAlign w:val="center"/>
          </w:tcPr>
          <w:p w14:paraId="034184BA">
            <w:pPr>
              <w:spacing w:before="0" w:after="0"/>
              <w:jc w:val="center"/>
              <w:rPr>
                <w:rFonts w:hint="default" w:asciiTheme="minorAscii" w:hAnsiTheme="minorAscii"/>
                <w:sz w:val="17"/>
                <w:szCs w:val="17"/>
              </w:rPr>
            </w:pPr>
            <w:r>
              <w:rPr>
                <w:rFonts w:hint="default" w:asciiTheme="minorAscii" w:hAnsiTheme="minorAscii"/>
                <w:b w:val="0"/>
                <w:color w:val="0F5132"/>
                <w:sz w:val="17"/>
                <w:szCs w:val="17"/>
              </w:rPr>
              <w:t>✓</w:t>
            </w:r>
          </w:p>
        </w:tc>
        <w:tc>
          <w:tcPr>
            <w:tcW w:w="374" w:type="dxa"/>
            <w:shd w:val="clear" w:color="auto" w:fill="FFFFFF"/>
            <w:tcMar>
              <w:top w:w="72" w:type="dxa"/>
              <w:left w:w="72" w:type="dxa"/>
              <w:bottom w:w="72" w:type="dxa"/>
              <w:right w:w="72" w:type="dxa"/>
            </w:tcMar>
            <w:vAlign w:val="center"/>
          </w:tcPr>
          <w:p w14:paraId="17397B92">
            <w:pPr>
              <w:spacing w:before="0" w:after="0"/>
              <w:jc w:val="center"/>
              <w:rPr>
                <w:rFonts w:hint="default" w:asciiTheme="minorAscii" w:hAnsiTheme="minorAscii"/>
                <w:sz w:val="17"/>
                <w:szCs w:val="17"/>
              </w:rPr>
            </w:pPr>
            <w:r>
              <w:rPr>
                <w:rFonts w:hint="default" w:asciiTheme="minorAscii" w:hAnsiTheme="minorAscii"/>
                <w:b w:val="0"/>
                <w:color w:val="0F5132"/>
                <w:sz w:val="17"/>
                <w:szCs w:val="17"/>
              </w:rPr>
              <w:t>✓</w:t>
            </w:r>
          </w:p>
        </w:tc>
        <w:tc>
          <w:tcPr>
            <w:tcW w:w="374" w:type="dxa"/>
            <w:shd w:val="clear" w:color="auto" w:fill="FFFFFF"/>
            <w:tcMar>
              <w:top w:w="72" w:type="dxa"/>
              <w:left w:w="72" w:type="dxa"/>
              <w:bottom w:w="72" w:type="dxa"/>
              <w:right w:w="72" w:type="dxa"/>
            </w:tcMar>
            <w:vAlign w:val="center"/>
          </w:tcPr>
          <w:p w14:paraId="74673691">
            <w:pPr>
              <w:spacing w:before="0" w:after="0"/>
              <w:jc w:val="center"/>
              <w:rPr>
                <w:rFonts w:hint="default" w:asciiTheme="minorAscii" w:hAnsiTheme="minorAscii"/>
                <w:sz w:val="17"/>
                <w:szCs w:val="17"/>
              </w:rPr>
            </w:pPr>
          </w:p>
        </w:tc>
        <w:tc>
          <w:tcPr>
            <w:tcW w:w="374" w:type="dxa"/>
            <w:shd w:val="clear" w:color="auto" w:fill="FFFFFF"/>
            <w:tcMar>
              <w:top w:w="72" w:type="dxa"/>
              <w:left w:w="72" w:type="dxa"/>
              <w:bottom w:w="72" w:type="dxa"/>
              <w:right w:w="72" w:type="dxa"/>
            </w:tcMar>
            <w:vAlign w:val="center"/>
          </w:tcPr>
          <w:p w14:paraId="7E678160">
            <w:pPr>
              <w:spacing w:before="0" w:after="0"/>
              <w:jc w:val="center"/>
              <w:rPr>
                <w:rFonts w:hint="default" w:asciiTheme="minorAscii" w:hAnsiTheme="minorAscii"/>
                <w:sz w:val="17"/>
                <w:szCs w:val="17"/>
              </w:rPr>
            </w:pPr>
          </w:p>
        </w:tc>
        <w:tc>
          <w:tcPr>
            <w:tcW w:w="374" w:type="dxa"/>
            <w:shd w:val="clear" w:color="auto" w:fill="FFFFFF"/>
            <w:tcMar>
              <w:top w:w="72" w:type="dxa"/>
              <w:left w:w="72" w:type="dxa"/>
              <w:bottom w:w="72" w:type="dxa"/>
              <w:right w:w="72" w:type="dxa"/>
            </w:tcMar>
            <w:vAlign w:val="center"/>
          </w:tcPr>
          <w:p w14:paraId="2ABE9B31">
            <w:pPr>
              <w:spacing w:before="0" w:after="0"/>
              <w:jc w:val="center"/>
              <w:rPr>
                <w:rFonts w:hint="default" w:asciiTheme="minorAscii" w:hAnsiTheme="minorAscii"/>
                <w:sz w:val="17"/>
                <w:szCs w:val="17"/>
              </w:rPr>
            </w:pPr>
          </w:p>
        </w:tc>
        <w:tc>
          <w:tcPr>
            <w:tcW w:w="374" w:type="dxa"/>
            <w:shd w:val="clear" w:color="auto" w:fill="FFFFFF"/>
            <w:tcMar>
              <w:top w:w="72" w:type="dxa"/>
              <w:left w:w="72" w:type="dxa"/>
              <w:bottom w:w="72" w:type="dxa"/>
              <w:right w:w="72" w:type="dxa"/>
            </w:tcMar>
            <w:vAlign w:val="center"/>
          </w:tcPr>
          <w:p w14:paraId="47F65595">
            <w:pPr>
              <w:spacing w:before="0" w:after="0"/>
              <w:jc w:val="center"/>
              <w:rPr>
                <w:rFonts w:hint="default" w:asciiTheme="minorAscii" w:hAnsiTheme="minorAscii"/>
                <w:sz w:val="17"/>
                <w:szCs w:val="17"/>
              </w:rPr>
            </w:pPr>
          </w:p>
        </w:tc>
        <w:tc>
          <w:tcPr>
            <w:tcW w:w="374" w:type="dxa"/>
            <w:shd w:val="clear" w:color="auto" w:fill="FFFFFF"/>
            <w:tcMar>
              <w:top w:w="72" w:type="dxa"/>
              <w:left w:w="72" w:type="dxa"/>
              <w:bottom w:w="72" w:type="dxa"/>
              <w:right w:w="72" w:type="dxa"/>
            </w:tcMar>
            <w:vAlign w:val="center"/>
          </w:tcPr>
          <w:p w14:paraId="526B0786">
            <w:pPr>
              <w:spacing w:before="0" w:after="0"/>
              <w:jc w:val="center"/>
              <w:rPr>
                <w:rFonts w:hint="default" w:asciiTheme="minorAscii" w:hAnsiTheme="minorAscii"/>
                <w:sz w:val="17"/>
                <w:szCs w:val="17"/>
              </w:rPr>
            </w:pPr>
          </w:p>
        </w:tc>
        <w:tc>
          <w:tcPr>
            <w:tcW w:w="374" w:type="dxa"/>
            <w:shd w:val="clear" w:color="auto" w:fill="FFFFFF"/>
            <w:tcMar>
              <w:top w:w="72" w:type="dxa"/>
              <w:left w:w="72" w:type="dxa"/>
              <w:bottom w:w="72" w:type="dxa"/>
              <w:right w:w="72" w:type="dxa"/>
            </w:tcMar>
            <w:vAlign w:val="center"/>
          </w:tcPr>
          <w:p w14:paraId="34BDD5AE">
            <w:pPr>
              <w:spacing w:before="0" w:after="0"/>
              <w:jc w:val="center"/>
              <w:rPr>
                <w:rFonts w:hint="default" w:asciiTheme="minorAscii" w:hAnsiTheme="minorAscii"/>
                <w:sz w:val="17"/>
                <w:szCs w:val="17"/>
              </w:rPr>
            </w:pPr>
          </w:p>
        </w:tc>
        <w:tc>
          <w:tcPr>
            <w:tcW w:w="374" w:type="dxa"/>
            <w:shd w:val="clear" w:color="auto" w:fill="FFFFFF"/>
            <w:tcMar>
              <w:top w:w="72" w:type="dxa"/>
              <w:left w:w="72" w:type="dxa"/>
              <w:bottom w:w="72" w:type="dxa"/>
              <w:right w:w="72" w:type="dxa"/>
            </w:tcMar>
            <w:vAlign w:val="center"/>
          </w:tcPr>
          <w:p w14:paraId="77862660">
            <w:pPr>
              <w:spacing w:before="0" w:after="0"/>
              <w:jc w:val="center"/>
              <w:rPr>
                <w:rFonts w:hint="default" w:asciiTheme="minorAscii" w:hAnsiTheme="minorAscii"/>
                <w:sz w:val="17"/>
                <w:szCs w:val="17"/>
              </w:rPr>
            </w:pPr>
          </w:p>
        </w:tc>
        <w:tc>
          <w:tcPr>
            <w:tcW w:w="374" w:type="dxa"/>
            <w:shd w:val="clear" w:color="auto" w:fill="FFFFFF"/>
            <w:tcMar>
              <w:top w:w="72" w:type="dxa"/>
              <w:left w:w="72" w:type="dxa"/>
              <w:bottom w:w="72" w:type="dxa"/>
              <w:right w:w="72" w:type="dxa"/>
            </w:tcMar>
            <w:vAlign w:val="center"/>
          </w:tcPr>
          <w:p w14:paraId="6ECF37F7">
            <w:pPr>
              <w:spacing w:before="0" w:after="0"/>
              <w:jc w:val="center"/>
              <w:rPr>
                <w:rFonts w:hint="default" w:asciiTheme="minorAscii" w:hAnsiTheme="minorAscii"/>
                <w:sz w:val="17"/>
                <w:szCs w:val="17"/>
              </w:rPr>
            </w:pPr>
          </w:p>
        </w:tc>
        <w:tc>
          <w:tcPr>
            <w:tcW w:w="374" w:type="dxa"/>
            <w:shd w:val="clear" w:color="auto" w:fill="FFFFFF"/>
            <w:tcMar>
              <w:top w:w="72" w:type="dxa"/>
              <w:left w:w="72" w:type="dxa"/>
              <w:bottom w:w="72" w:type="dxa"/>
              <w:right w:w="72" w:type="dxa"/>
            </w:tcMar>
            <w:vAlign w:val="center"/>
          </w:tcPr>
          <w:p w14:paraId="53308236">
            <w:pPr>
              <w:spacing w:before="0" w:after="0"/>
              <w:jc w:val="center"/>
              <w:rPr>
                <w:rFonts w:hint="default" w:asciiTheme="minorAscii" w:hAnsiTheme="minorAscii"/>
                <w:sz w:val="17"/>
                <w:szCs w:val="17"/>
              </w:rPr>
            </w:pPr>
          </w:p>
        </w:tc>
      </w:tr>
      <w:tr w14:paraId="6E2FC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4" w:type="dxa"/>
            <w:shd w:val="clear" w:color="auto" w:fill="F8FAFC"/>
            <w:tcMar>
              <w:top w:w="72" w:type="dxa"/>
              <w:left w:w="72" w:type="dxa"/>
              <w:bottom w:w="72" w:type="dxa"/>
              <w:right w:w="72" w:type="dxa"/>
            </w:tcMar>
            <w:vAlign w:val="center"/>
          </w:tcPr>
          <w:p w14:paraId="4ACADF27">
            <w:pPr>
              <w:spacing w:before="0" w:after="0"/>
              <w:jc w:val="left"/>
            </w:pPr>
            <w:r>
              <w:rPr>
                <w:rFonts w:ascii="Calibri" w:hAnsi="Calibri"/>
                <w:b w:val="0"/>
                <w:color w:val="111827"/>
                <w:sz w:val="14"/>
              </w:rPr>
              <w:t>TC2</w:t>
            </w:r>
          </w:p>
        </w:tc>
        <w:tc>
          <w:tcPr>
            <w:tcW w:w="374" w:type="dxa"/>
            <w:shd w:val="clear" w:color="auto" w:fill="F8FAFC"/>
            <w:tcMar>
              <w:top w:w="72" w:type="dxa"/>
              <w:left w:w="72" w:type="dxa"/>
              <w:bottom w:w="72" w:type="dxa"/>
              <w:right w:w="72" w:type="dxa"/>
            </w:tcMar>
            <w:vAlign w:val="center"/>
          </w:tcPr>
          <w:p w14:paraId="0BAA6960">
            <w:pPr>
              <w:spacing w:before="0" w:after="0"/>
              <w:jc w:val="center"/>
              <w:rPr>
                <w:rFonts w:hint="default" w:asciiTheme="minorAscii" w:hAnsiTheme="minorAscii"/>
                <w:sz w:val="17"/>
                <w:szCs w:val="17"/>
              </w:rPr>
            </w:pPr>
            <w:r>
              <w:rPr>
                <w:rFonts w:hint="default" w:asciiTheme="minorAscii" w:hAnsiTheme="minorAscii"/>
                <w:b w:val="0"/>
                <w:color w:val="0F5132"/>
                <w:sz w:val="17"/>
                <w:szCs w:val="17"/>
              </w:rPr>
              <w:t>✓</w:t>
            </w:r>
          </w:p>
        </w:tc>
        <w:tc>
          <w:tcPr>
            <w:tcW w:w="374" w:type="dxa"/>
            <w:shd w:val="clear" w:color="auto" w:fill="F8FAFC"/>
            <w:tcMar>
              <w:top w:w="72" w:type="dxa"/>
              <w:left w:w="72" w:type="dxa"/>
              <w:bottom w:w="72" w:type="dxa"/>
              <w:right w:w="72" w:type="dxa"/>
            </w:tcMar>
            <w:vAlign w:val="center"/>
          </w:tcPr>
          <w:p w14:paraId="03C6F142">
            <w:pPr>
              <w:spacing w:before="0" w:after="0"/>
              <w:jc w:val="center"/>
              <w:rPr>
                <w:rFonts w:hint="default" w:asciiTheme="minorAscii" w:hAnsiTheme="minorAscii"/>
                <w:sz w:val="17"/>
                <w:szCs w:val="17"/>
              </w:rPr>
            </w:pPr>
            <w:r>
              <w:rPr>
                <w:rFonts w:hint="default" w:asciiTheme="minorAscii" w:hAnsiTheme="minorAscii"/>
                <w:b w:val="0"/>
                <w:color w:val="0F5132"/>
                <w:sz w:val="17"/>
                <w:szCs w:val="17"/>
              </w:rPr>
              <w:t>✓</w:t>
            </w:r>
          </w:p>
        </w:tc>
        <w:tc>
          <w:tcPr>
            <w:tcW w:w="374" w:type="dxa"/>
            <w:shd w:val="clear" w:color="auto" w:fill="F8FAFC"/>
            <w:tcMar>
              <w:top w:w="72" w:type="dxa"/>
              <w:left w:w="72" w:type="dxa"/>
              <w:bottom w:w="72" w:type="dxa"/>
              <w:right w:w="72" w:type="dxa"/>
            </w:tcMar>
            <w:vAlign w:val="center"/>
          </w:tcPr>
          <w:p w14:paraId="6408A981">
            <w:pPr>
              <w:spacing w:before="0" w:after="0"/>
              <w:jc w:val="center"/>
              <w:rPr>
                <w:rFonts w:hint="default" w:asciiTheme="minorAscii" w:hAnsiTheme="minorAscii"/>
                <w:sz w:val="17"/>
                <w:szCs w:val="17"/>
              </w:rPr>
            </w:pPr>
          </w:p>
        </w:tc>
        <w:tc>
          <w:tcPr>
            <w:tcW w:w="374" w:type="dxa"/>
            <w:shd w:val="clear" w:color="auto" w:fill="F8FAFC"/>
            <w:tcMar>
              <w:top w:w="72" w:type="dxa"/>
              <w:left w:w="72" w:type="dxa"/>
              <w:bottom w:w="72" w:type="dxa"/>
              <w:right w:w="72" w:type="dxa"/>
            </w:tcMar>
            <w:vAlign w:val="center"/>
          </w:tcPr>
          <w:p w14:paraId="7EAE54F6">
            <w:pPr>
              <w:spacing w:before="0" w:after="0"/>
              <w:jc w:val="center"/>
              <w:rPr>
                <w:rFonts w:hint="default" w:asciiTheme="minorAscii" w:hAnsiTheme="minorAscii"/>
                <w:sz w:val="17"/>
                <w:szCs w:val="17"/>
              </w:rPr>
            </w:pPr>
          </w:p>
        </w:tc>
        <w:tc>
          <w:tcPr>
            <w:tcW w:w="374" w:type="dxa"/>
            <w:shd w:val="clear" w:color="auto" w:fill="F8FAFC"/>
            <w:tcMar>
              <w:top w:w="72" w:type="dxa"/>
              <w:left w:w="72" w:type="dxa"/>
              <w:bottom w:w="72" w:type="dxa"/>
              <w:right w:w="72" w:type="dxa"/>
            </w:tcMar>
            <w:vAlign w:val="center"/>
          </w:tcPr>
          <w:p w14:paraId="53B925B5">
            <w:pPr>
              <w:spacing w:before="0" w:after="0"/>
              <w:jc w:val="center"/>
              <w:rPr>
                <w:rFonts w:hint="default" w:asciiTheme="minorAscii" w:hAnsiTheme="minorAscii"/>
                <w:sz w:val="17"/>
                <w:szCs w:val="17"/>
              </w:rPr>
            </w:pPr>
          </w:p>
        </w:tc>
        <w:tc>
          <w:tcPr>
            <w:tcW w:w="374" w:type="dxa"/>
            <w:shd w:val="clear" w:color="auto" w:fill="F8FAFC"/>
            <w:tcMar>
              <w:top w:w="72" w:type="dxa"/>
              <w:left w:w="72" w:type="dxa"/>
              <w:bottom w:w="72" w:type="dxa"/>
              <w:right w:w="72" w:type="dxa"/>
            </w:tcMar>
            <w:vAlign w:val="center"/>
          </w:tcPr>
          <w:p w14:paraId="6066A124">
            <w:pPr>
              <w:spacing w:before="0" w:after="0"/>
              <w:jc w:val="center"/>
              <w:rPr>
                <w:rFonts w:hint="default" w:asciiTheme="minorAscii" w:hAnsiTheme="minorAscii"/>
                <w:sz w:val="17"/>
                <w:szCs w:val="17"/>
              </w:rPr>
            </w:pPr>
          </w:p>
        </w:tc>
        <w:tc>
          <w:tcPr>
            <w:tcW w:w="374" w:type="dxa"/>
            <w:shd w:val="clear" w:color="auto" w:fill="F8FAFC"/>
            <w:tcMar>
              <w:top w:w="72" w:type="dxa"/>
              <w:left w:w="72" w:type="dxa"/>
              <w:bottom w:w="72" w:type="dxa"/>
              <w:right w:w="72" w:type="dxa"/>
            </w:tcMar>
            <w:vAlign w:val="center"/>
          </w:tcPr>
          <w:p w14:paraId="0F39F2B0">
            <w:pPr>
              <w:spacing w:before="0" w:after="0"/>
              <w:jc w:val="center"/>
              <w:rPr>
                <w:rFonts w:hint="default" w:asciiTheme="minorAscii" w:hAnsiTheme="minorAscii"/>
                <w:sz w:val="17"/>
                <w:szCs w:val="17"/>
              </w:rPr>
            </w:pPr>
          </w:p>
        </w:tc>
        <w:tc>
          <w:tcPr>
            <w:tcW w:w="374" w:type="dxa"/>
            <w:shd w:val="clear" w:color="auto" w:fill="F8FAFC"/>
            <w:tcMar>
              <w:top w:w="72" w:type="dxa"/>
              <w:left w:w="72" w:type="dxa"/>
              <w:bottom w:w="72" w:type="dxa"/>
              <w:right w:w="72" w:type="dxa"/>
            </w:tcMar>
            <w:vAlign w:val="center"/>
          </w:tcPr>
          <w:p w14:paraId="568852C6">
            <w:pPr>
              <w:spacing w:before="0" w:after="0"/>
              <w:jc w:val="center"/>
              <w:rPr>
                <w:rFonts w:hint="default" w:asciiTheme="minorAscii" w:hAnsiTheme="minorAscii"/>
                <w:sz w:val="17"/>
                <w:szCs w:val="17"/>
              </w:rPr>
            </w:pPr>
          </w:p>
        </w:tc>
        <w:tc>
          <w:tcPr>
            <w:tcW w:w="374" w:type="dxa"/>
            <w:shd w:val="clear" w:color="auto" w:fill="F8FAFC"/>
            <w:tcMar>
              <w:top w:w="72" w:type="dxa"/>
              <w:left w:w="72" w:type="dxa"/>
              <w:bottom w:w="72" w:type="dxa"/>
              <w:right w:w="72" w:type="dxa"/>
            </w:tcMar>
            <w:vAlign w:val="center"/>
          </w:tcPr>
          <w:p w14:paraId="116A4DCD">
            <w:pPr>
              <w:spacing w:before="0" w:after="0"/>
              <w:jc w:val="center"/>
              <w:rPr>
                <w:rFonts w:hint="default" w:asciiTheme="minorAscii" w:hAnsiTheme="minorAscii"/>
                <w:sz w:val="17"/>
                <w:szCs w:val="17"/>
              </w:rPr>
            </w:pPr>
          </w:p>
        </w:tc>
        <w:tc>
          <w:tcPr>
            <w:tcW w:w="374" w:type="dxa"/>
            <w:shd w:val="clear" w:color="auto" w:fill="F8FAFC"/>
            <w:tcMar>
              <w:top w:w="72" w:type="dxa"/>
              <w:left w:w="72" w:type="dxa"/>
              <w:bottom w:w="72" w:type="dxa"/>
              <w:right w:w="72" w:type="dxa"/>
            </w:tcMar>
            <w:vAlign w:val="center"/>
          </w:tcPr>
          <w:p w14:paraId="08AE46CE">
            <w:pPr>
              <w:spacing w:before="0" w:after="0"/>
              <w:jc w:val="center"/>
              <w:rPr>
                <w:rFonts w:hint="default" w:asciiTheme="minorAscii" w:hAnsiTheme="minorAscii"/>
                <w:sz w:val="17"/>
                <w:szCs w:val="17"/>
              </w:rPr>
            </w:pPr>
          </w:p>
        </w:tc>
        <w:tc>
          <w:tcPr>
            <w:tcW w:w="374" w:type="dxa"/>
            <w:shd w:val="clear" w:color="auto" w:fill="F8FAFC"/>
            <w:tcMar>
              <w:top w:w="72" w:type="dxa"/>
              <w:left w:w="72" w:type="dxa"/>
              <w:bottom w:w="72" w:type="dxa"/>
              <w:right w:w="72" w:type="dxa"/>
            </w:tcMar>
            <w:vAlign w:val="center"/>
          </w:tcPr>
          <w:p w14:paraId="58DAA425">
            <w:pPr>
              <w:spacing w:before="0" w:after="0"/>
              <w:jc w:val="center"/>
              <w:rPr>
                <w:rFonts w:hint="default" w:asciiTheme="minorAscii" w:hAnsiTheme="minorAscii"/>
                <w:sz w:val="17"/>
                <w:szCs w:val="17"/>
              </w:rPr>
            </w:pPr>
          </w:p>
        </w:tc>
      </w:tr>
      <w:tr w14:paraId="520B2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4" w:type="dxa"/>
            <w:shd w:val="clear" w:color="auto" w:fill="FFFFFF"/>
            <w:tcMar>
              <w:top w:w="72" w:type="dxa"/>
              <w:left w:w="72" w:type="dxa"/>
              <w:bottom w:w="72" w:type="dxa"/>
              <w:right w:w="72" w:type="dxa"/>
            </w:tcMar>
            <w:vAlign w:val="center"/>
          </w:tcPr>
          <w:p w14:paraId="763E9D3D">
            <w:pPr>
              <w:spacing w:before="0" w:after="0"/>
              <w:jc w:val="left"/>
            </w:pPr>
            <w:r>
              <w:rPr>
                <w:rFonts w:ascii="Calibri" w:hAnsi="Calibri"/>
                <w:b w:val="0"/>
                <w:color w:val="111827"/>
                <w:sz w:val="14"/>
              </w:rPr>
              <w:t>TC3</w:t>
            </w:r>
          </w:p>
        </w:tc>
        <w:tc>
          <w:tcPr>
            <w:tcW w:w="374" w:type="dxa"/>
            <w:shd w:val="clear" w:color="auto" w:fill="FFFFFF"/>
            <w:tcMar>
              <w:top w:w="72" w:type="dxa"/>
              <w:left w:w="72" w:type="dxa"/>
              <w:bottom w:w="72" w:type="dxa"/>
              <w:right w:w="72" w:type="dxa"/>
            </w:tcMar>
            <w:vAlign w:val="center"/>
          </w:tcPr>
          <w:p w14:paraId="446AD8A7">
            <w:pPr>
              <w:spacing w:before="0" w:after="0"/>
              <w:jc w:val="center"/>
              <w:rPr>
                <w:rFonts w:hint="default" w:asciiTheme="minorAscii" w:hAnsiTheme="minorAscii"/>
                <w:sz w:val="17"/>
                <w:szCs w:val="17"/>
              </w:rPr>
            </w:pPr>
            <w:r>
              <w:rPr>
                <w:rFonts w:hint="default" w:asciiTheme="minorAscii" w:hAnsiTheme="minorAscii"/>
                <w:b w:val="0"/>
                <w:color w:val="0F5132"/>
                <w:sz w:val="17"/>
                <w:szCs w:val="17"/>
              </w:rPr>
              <w:t>✓</w:t>
            </w:r>
          </w:p>
        </w:tc>
        <w:tc>
          <w:tcPr>
            <w:tcW w:w="374" w:type="dxa"/>
            <w:shd w:val="clear" w:color="auto" w:fill="FFFFFF"/>
            <w:tcMar>
              <w:top w:w="72" w:type="dxa"/>
              <w:left w:w="72" w:type="dxa"/>
              <w:bottom w:w="72" w:type="dxa"/>
              <w:right w:w="72" w:type="dxa"/>
            </w:tcMar>
            <w:vAlign w:val="center"/>
          </w:tcPr>
          <w:p w14:paraId="0FAEA11A">
            <w:pPr>
              <w:spacing w:before="0" w:after="0"/>
              <w:jc w:val="center"/>
              <w:rPr>
                <w:rFonts w:hint="default" w:asciiTheme="minorAscii" w:hAnsiTheme="minorAscii"/>
                <w:sz w:val="17"/>
                <w:szCs w:val="17"/>
              </w:rPr>
            </w:pPr>
            <w:r>
              <w:rPr>
                <w:rFonts w:hint="default" w:asciiTheme="minorAscii" w:hAnsiTheme="minorAscii"/>
                <w:b w:val="0"/>
                <w:color w:val="0F5132"/>
                <w:sz w:val="17"/>
                <w:szCs w:val="17"/>
              </w:rPr>
              <w:t>✓</w:t>
            </w:r>
          </w:p>
        </w:tc>
        <w:tc>
          <w:tcPr>
            <w:tcW w:w="374" w:type="dxa"/>
            <w:shd w:val="clear" w:color="auto" w:fill="FFFFFF"/>
            <w:tcMar>
              <w:top w:w="72" w:type="dxa"/>
              <w:left w:w="72" w:type="dxa"/>
              <w:bottom w:w="72" w:type="dxa"/>
              <w:right w:w="72" w:type="dxa"/>
            </w:tcMar>
            <w:vAlign w:val="center"/>
          </w:tcPr>
          <w:p w14:paraId="1D00DC44">
            <w:pPr>
              <w:spacing w:before="0" w:after="0"/>
              <w:jc w:val="center"/>
              <w:rPr>
                <w:rFonts w:hint="default" w:asciiTheme="minorAscii" w:hAnsiTheme="minorAscii"/>
                <w:sz w:val="17"/>
                <w:szCs w:val="17"/>
              </w:rPr>
            </w:pPr>
          </w:p>
        </w:tc>
        <w:tc>
          <w:tcPr>
            <w:tcW w:w="374" w:type="dxa"/>
            <w:shd w:val="clear" w:color="auto" w:fill="FFFFFF"/>
            <w:tcMar>
              <w:top w:w="72" w:type="dxa"/>
              <w:left w:w="72" w:type="dxa"/>
              <w:bottom w:w="72" w:type="dxa"/>
              <w:right w:w="72" w:type="dxa"/>
            </w:tcMar>
            <w:vAlign w:val="center"/>
          </w:tcPr>
          <w:p w14:paraId="30727D23">
            <w:pPr>
              <w:spacing w:before="0" w:after="0"/>
              <w:jc w:val="center"/>
              <w:rPr>
                <w:rFonts w:hint="default" w:asciiTheme="minorAscii" w:hAnsiTheme="minorAscii"/>
                <w:sz w:val="17"/>
                <w:szCs w:val="17"/>
              </w:rPr>
            </w:pPr>
            <w:r>
              <w:rPr>
                <w:rFonts w:hint="default" w:asciiTheme="minorAscii" w:hAnsiTheme="minorAscii"/>
                <w:b w:val="0"/>
                <w:color w:val="0F5132"/>
                <w:sz w:val="17"/>
                <w:szCs w:val="17"/>
              </w:rPr>
              <w:t>✓</w:t>
            </w:r>
          </w:p>
        </w:tc>
        <w:tc>
          <w:tcPr>
            <w:tcW w:w="374" w:type="dxa"/>
            <w:shd w:val="clear" w:color="auto" w:fill="FFFFFF"/>
            <w:tcMar>
              <w:top w:w="72" w:type="dxa"/>
              <w:left w:w="72" w:type="dxa"/>
              <w:bottom w:w="72" w:type="dxa"/>
              <w:right w:w="72" w:type="dxa"/>
            </w:tcMar>
            <w:vAlign w:val="center"/>
          </w:tcPr>
          <w:p w14:paraId="3167AC3C">
            <w:pPr>
              <w:spacing w:before="0" w:after="0"/>
              <w:jc w:val="center"/>
              <w:rPr>
                <w:rFonts w:hint="default" w:asciiTheme="minorAscii" w:hAnsiTheme="minorAscii"/>
                <w:sz w:val="17"/>
                <w:szCs w:val="17"/>
              </w:rPr>
            </w:pPr>
          </w:p>
        </w:tc>
        <w:tc>
          <w:tcPr>
            <w:tcW w:w="374" w:type="dxa"/>
            <w:shd w:val="clear" w:color="auto" w:fill="FFFFFF"/>
            <w:tcMar>
              <w:top w:w="72" w:type="dxa"/>
              <w:left w:w="72" w:type="dxa"/>
              <w:bottom w:w="72" w:type="dxa"/>
              <w:right w:w="72" w:type="dxa"/>
            </w:tcMar>
            <w:vAlign w:val="center"/>
          </w:tcPr>
          <w:p w14:paraId="4B0BAE9D">
            <w:pPr>
              <w:spacing w:before="0" w:after="0"/>
              <w:jc w:val="center"/>
              <w:rPr>
                <w:rFonts w:hint="default" w:asciiTheme="minorAscii" w:hAnsiTheme="minorAscii"/>
                <w:sz w:val="17"/>
                <w:szCs w:val="17"/>
              </w:rPr>
            </w:pPr>
          </w:p>
        </w:tc>
        <w:tc>
          <w:tcPr>
            <w:tcW w:w="374" w:type="dxa"/>
            <w:shd w:val="clear" w:color="auto" w:fill="FFFFFF"/>
            <w:tcMar>
              <w:top w:w="72" w:type="dxa"/>
              <w:left w:w="72" w:type="dxa"/>
              <w:bottom w:w="72" w:type="dxa"/>
              <w:right w:w="72" w:type="dxa"/>
            </w:tcMar>
            <w:vAlign w:val="center"/>
          </w:tcPr>
          <w:p w14:paraId="6803652D">
            <w:pPr>
              <w:spacing w:before="0" w:after="0"/>
              <w:jc w:val="center"/>
              <w:rPr>
                <w:rFonts w:hint="default" w:asciiTheme="minorAscii" w:hAnsiTheme="minorAscii"/>
                <w:sz w:val="17"/>
                <w:szCs w:val="17"/>
              </w:rPr>
            </w:pPr>
          </w:p>
        </w:tc>
        <w:tc>
          <w:tcPr>
            <w:tcW w:w="374" w:type="dxa"/>
            <w:shd w:val="clear" w:color="auto" w:fill="FFFFFF"/>
            <w:tcMar>
              <w:top w:w="72" w:type="dxa"/>
              <w:left w:w="72" w:type="dxa"/>
              <w:bottom w:w="72" w:type="dxa"/>
              <w:right w:w="72" w:type="dxa"/>
            </w:tcMar>
            <w:vAlign w:val="center"/>
          </w:tcPr>
          <w:p w14:paraId="1D52CF12">
            <w:pPr>
              <w:spacing w:before="0" w:after="0"/>
              <w:jc w:val="center"/>
              <w:rPr>
                <w:rFonts w:hint="default" w:asciiTheme="minorAscii" w:hAnsiTheme="minorAscii"/>
                <w:sz w:val="17"/>
                <w:szCs w:val="17"/>
              </w:rPr>
            </w:pPr>
          </w:p>
        </w:tc>
        <w:tc>
          <w:tcPr>
            <w:tcW w:w="374" w:type="dxa"/>
            <w:shd w:val="clear" w:color="auto" w:fill="FFFFFF"/>
            <w:tcMar>
              <w:top w:w="72" w:type="dxa"/>
              <w:left w:w="72" w:type="dxa"/>
              <w:bottom w:w="72" w:type="dxa"/>
              <w:right w:w="72" w:type="dxa"/>
            </w:tcMar>
            <w:vAlign w:val="center"/>
          </w:tcPr>
          <w:p w14:paraId="1338A417">
            <w:pPr>
              <w:spacing w:before="0" w:after="0"/>
              <w:jc w:val="center"/>
              <w:rPr>
                <w:rFonts w:hint="default" w:asciiTheme="minorAscii" w:hAnsiTheme="minorAscii"/>
                <w:sz w:val="17"/>
                <w:szCs w:val="17"/>
              </w:rPr>
            </w:pPr>
          </w:p>
        </w:tc>
        <w:tc>
          <w:tcPr>
            <w:tcW w:w="374" w:type="dxa"/>
            <w:shd w:val="clear" w:color="auto" w:fill="FFFFFF"/>
            <w:tcMar>
              <w:top w:w="72" w:type="dxa"/>
              <w:left w:w="72" w:type="dxa"/>
              <w:bottom w:w="72" w:type="dxa"/>
              <w:right w:w="72" w:type="dxa"/>
            </w:tcMar>
            <w:vAlign w:val="center"/>
          </w:tcPr>
          <w:p w14:paraId="1A10A421">
            <w:pPr>
              <w:spacing w:before="0" w:after="0"/>
              <w:jc w:val="center"/>
              <w:rPr>
                <w:rFonts w:hint="default" w:asciiTheme="minorAscii" w:hAnsiTheme="minorAscii"/>
                <w:sz w:val="17"/>
                <w:szCs w:val="17"/>
              </w:rPr>
            </w:pPr>
          </w:p>
        </w:tc>
        <w:tc>
          <w:tcPr>
            <w:tcW w:w="374" w:type="dxa"/>
            <w:shd w:val="clear" w:color="auto" w:fill="FFFFFF"/>
            <w:tcMar>
              <w:top w:w="72" w:type="dxa"/>
              <w:left w:w="72" w:type="dxa"/>
              <w:bottom w:w="72" w:type="dxa"/>
              <w:right w:w="72" w:type="dxa"/>
            </w:tcMar>
            <w:vAlign w:val="center"/>
          </w:tcPr>
          <w:p w14:paraId="64AB346F">
            <w:pPr>
              <w:spacing w:before="0" w:after="0"/>
              <w:jc w:val="center"/>
              <w:rPr>
                <w:rFonts w:hint="default" w:asciiTheme="minorAscii" w:hAnsiTheme="minorAscii"/>
                <w:sz w:val="17"/>
                <w:szCs w:val="17"/>
              </w:rPr>
            </w:pPr>
          </w:p>
        </w:tc>
      </w:tr>
      <w:tr w14:paraId="5BB83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4" w:type="dxa"/>
            <w:shd w:val="clear" w:color="auto" w:fill="F8FAFC"/>
            <w:tcMar>
              <w:top w:w="72" w:type="dxa"/>
              <w:left w:w="72" w:type="dxa"/>
              <w:bottom w:w="72" w:type="dxa"/>
              <w:right w:w="72" w:type="dxa"/>
            </w:tcMar>
            <w:vAlign w:val="center"/>
          </w:tcPr>
          <w:p w14:paraId="6FE0F5D7">
            <w:pPr>
              <w:spacing w:before="0" w:after="0"/>
              <w:jc w:val="left"/>
            </w:pPr>
            <w:r>
              <w:rPr>
                <w:rFonts w:ascii="Calibri" w:hAnsi="Calibri"/>
                <w:b w:val="0"/>
                <w:color w:val="111827"/>
                <w:sz w:val="14"/>
              </w:rPr>
              <w:t>TC4</w:t>
            </w:r>
          </w:p>
        </w:tc>
        <w:tc>
          <w:tcPr>
            <w:tcW w:w="374" w:type="dxa"/>
            <w:shd w:val="clear" w:color="auto" w:fill="F8FAFC"/>
            <w:tcMar>
              <w:top w:w="72" w:type="dxa"/>
              <w:left w:w="72" w:type="dxa"/>
              <w:bottom w:w="72" w:type="dxa"/>
              <w:right w:w="72" w:type="dxa"/>
            </w:tcMar>
            <w:vAlign w:val="center"/>
          </w:tcPr>
          <w:p w14:paraId="4C24673E">
            <w:pPr>
              <w:spacing w:before="0" w:after="0"/>
              <w:jc w:val="center"/>
              <w:rPr>
                <w:rFonts w:hint="default" w:asciiTheme="minorAscii" w:hAnsiTheme="minorAscii"/>
                <w:sz w:val="17"/>
                <w:szCs w:val="17"/>
              </w:rPr>
            </w:pPr>
            <w:r>
              <w:rPr>
                <w:rFonts w:hint="default" w:asciiTheme="minorAscii" w:hAnsiTheme="minorAscii"/>
                <w:b w:val="0"/>
                <w:color w:val="0F5132"/>
                <w:sz w:val="17"/>
                <w:szCs w:val="17"/>
              </w:rPr>
              <w:t>✓</w:t>
            </w:r>
          </w:p>
        </w:tc>
        <w:tc>
          <w:tcPr>
            <w:tcW w:w="374" w:type="dxa"/>
            <w:shd w:val="clear" w:color="auto" w:fill="F8FAFC"/>
            <w:tcMar>
              <w:top w:w="72" w:type="dxa"/>
              <w:left w:w="72" w:type="dxa"/>
              <w:bottom w:w="72" w:type="dxa"/>
              <w:right w:w="72" w:type="dxa"/>
            </w:tcMar>
            <w:vAlign w:val="center"/>
          </w:tcPr>
          <w:p w14:paraId="6B89BCF4">
            <w:pPr>
              <w:spacing w:before="0" w:after="0"/>
              <w:jc w:val="center"/>
              <w:rPr>
                <w:rFonts w:hint="default" w:asciiTheme="minorAscii" w:hAnsiTheme="minorAscii"/>
                <w:sz w:val="17"/>
                <w:szCs w:val="17"/>
              </w:rPr>
            </w:pPr>
          </w:p>
        </w:tc>
        <w:tc>
          <w:tcPr>
            <w:tcW w:w="374" w:type="dxa"/>
            <w:shd w:val="clear" w:color="auto" w:fill="F8FAFC"/>
            <w:tcMar>
              <w:top w:w="72" w:type="dxa"/>
              <w:left w:w="72" w:type="dxa"/>
              <w:bottom w:w="72" w:type="dxa"/>
              <w:right w:w="72" w:type="dxa"/>
            </w:tcMar>
            <w:vAlign w:val="center"/>
          </w:tcPr>
          <w:p w14:paraId="2C1D9961">
            <w:pPr>
              <w:spacing w:before="0" w:after="0"/>
              <w:jc w:val="center"/>
              <w:rPr>
                <w:rFonts w:hint="default" w:asciiTheme="minorAscii" w:hAnsiTheme="minorAscii"/>
                <w:sz w:val="17"/>
                <w:szCs w:val="17"/>
              </w:rPr>
            </w:pPr>
            <w:r>
              <w:rPr>
                <w:rFonts w:hint="default" w:asciiTheme="minorAscii" w:hAnsiTheme="minorAscii"/>
                <w:b w:val="0"/>
                <w:color w:val="0F5132"/>
                <w:sz w:val="17"/>
                <w:szCs w:val="17"/>
              </w:rPr>
              <w:t>✓</w:t>
            </w:r>
          </w:p>
        </w:tc>
        <w:tc>
          <w:tcPr>
            <w:tcW w:w="374" w:type="dxa"/>
            <w:shd w:val="clear" w:color="auto" w:fill="F8FAFC"/>
            <w:tcMar>
              <w:top w:w="72" w:type="dxa"/>
              <w:left w:w="72" w:type="dxa"/>
              <w:bottom w:w="72" w:type="dxa"/>
              <w:right w:w="72" w:type="dxa"/>
            </w:tcMar>
            <w:vAlign w:val="center"/>
          </w:tcPr>
          <w:p w14:paraId="681DC51B">
            <w:pPr>
              <w:spacing w:before="0" w:after="0"/>
              <w:jc w:val="center"/>
              <w:rPr>
                <w:rFonts w:hint="default" w:asciiTheme="minorAscii" w:hAnsiTheme="minorAscii"/>
                <w:sz w:val="17"/>
                <w:szCs w:val="17"/>
              </w:rPr>
            </w:pPr>
            <w:r>
              <w:rPr>
                <w:rFonts w:hint="default" w:asciiTheme="minorAscii" w:hAnsiTheme="minorAscii"/>
                <w:b w:val="0"/>
                <w:color w:val="0F5132"/>
                <w:sz w:val="17"/>
                <w:szCs w:val="17"/>
              </w:rPr>
              <w:t>✓</w:t>
            </w:r>
          </w:p>
        </w:tc>
        <w:tc>
          <w:tcPr>
            <w:tcW w:w="374" w:type="dxa"/>
            <w:shd w:val="clear" w:color="auto" w:fill="F8FAFC"/>
            <w:tcMar>
              <w:top w:w="72" w:type="dxa"/>
              <w:left w:w="72" w:type="dxa"/>
              <w:bottom w:w="72" w:type="dxa"/>
              <w:right w:w="72" w:type="dxa"/>
            </w:tcMar>
            <w:vAlign w:val="center"/>
          </w:tcPr>
          <w:p w14:paraId="3F854AC2">
            <w:pPr>
              <w:spacing w:before="0" w:after="0"/>
              <w:jc w:val="center"/>
              <w:rPr>
                <w:rFonts w:hint="default" w:asciiTheme="minorAscii" w:hAnsiTheme="minorAscii"/>
                <w:sz w:val="17"/>
                <w:szCs w:val="17"/>
              </w:rPr>
            </w:pPr>
          </w:p>
        </w:tc>
        <w:tc>
          <w:tcPr>
            <w:tcW w:w="374" w:type="dxa"/>
            <w:shd w:val="clear" w:color="auto" w:fill="F8FAFC"/>
            <w:tcMar>
              <w:top w:w="72" w:type="dxa"/>
              <w:left w:w="72" w:type="dxa"/>
              <w:bottom w:w="72" w:type="dxa"/>
              <w:right w:w="72" w:type="dxa"/>
            </w:tcMar>
            <w:vAlign w:val="center"/>
          </w:tcPr>
          <w:p w14:paraId="6987C77B">
            <w:pPr>
              <w:spacing w:before="0" w:after="0"/>
              <w:jc w:val="center"/>
              <w:rPr>
                <w:rFonts w:hint="default" w:asciiTheme="minorAscii" w:hAnsiTheme="minorAscii"/>
                <w:sz w:val="17"/>
                <w:szCs w:val="17"/>
              </w:rPr>
            </w:pPr>
          </w:p>
        </w:tc>
        <w:tc>
          <w:tcPr>
            <w:tcW w:w="374" w:type="dxa"/>
            <w:shd w:val="clear" w:color="auto" w:fill="F8FAFC"/>
            <w:tcMar>
              <w:top w:w="72" w:type="dxa"/>
              <w:left w:w="72" w:type="dxa"/>
              <w:bottom w:w="72" w:type="dxa"/>
              <w:right w:w="72" w:type="dxa"/>
            </w:tcMar>
            <w:vAlign w:val="center"/>
          </w:tcPr>
          <w:p w14:paraId="587EC03E">
            <w:pPr>
              <w:spacing w:before="0" w:after="0"/>
              <w:jc w:val="center"/>
              <w:rPr>
                <w:rFonts w:hint="default" w:asciiTheme="minorAscii" w:hAnsiTheme="minorAscii"/>
                <w:sz w:val="17"/>
                <w:szCs w:val="17"/>
              </w:rPr>
            </w:pPr>
          </w:p>
        </w:tc>
        <w:tc>
          <w:tcPr>
            <w:tcW w:w="374" w:type="dxa"/>
            <w:shd w:val="clear" w:color="auto" w:fill="F8FAFC"/>
            <w:tcMar>
              <w:top w:w="72" w:type="dxa"/>
              <w:left w:w="72" w:type="dxa"/>
              <w:bottom w:w="72" w:type="dxa"/>
              <w:right w:w="72" w:type="dxa"/>
            </w:tcMar>
            <w:vAlign w:val="center"/>
          </w:tcPr>
          <w:p w14:paraId="11C254F4">
            <w:pPr>
              <w:spacing w:before="0" w:after="0"/>
              <w:jc w:val="center"/>
              <w:rPr>
                <w:rFonts w:hint="default" w:asciiTheme="minorAscii" w:hAnsiTheme="minorAscii"/>
                <w:sz w:val="17"/>
                <w:szCs w:val="17"/>
              </w:rPr>
            </w:pPr>
          </w:p>
        </w:tc>
        <w:tc>
          <w:tcPr>
            <w:tcW w:w="374" w:type="dxa"/>
            <w:shd w:val="clear" w:color="auto" w:fill="F8FAFC"/>
            <w:tcMar>
              <w:top w:w="72" w:type="dxa"/>
              <w:left w:w="72" w:type="dxa"/>
              <w:bottom w:w="72" w:type="dxa"/>
              <w:right w:w="72" w:type="dxa"/>
            </w:tcMar>
            <w:vAlign w:val="center"/>
          </w:tcPr>
          <w:p w14:paraId="4CF9ED33">
            <w:pPr>
              <w:spacing w:before="0" w:after="0"/>
              <w:jc w:val="center"/>
              <w:rPr>
                <w:rFonts w:hint="default" w:asciiTheme="minorAscii" w:hAnsiTheme="minorAscii"/>
                <w:sz w:val="17"/>
                <w:szCs w:val="17"/>
              </w:rPr>
            </w:pPr>
          </w:p>
        </w:tc>
        <w:tc>
          <w:tcPr>
            <w:tcW w:w="374" w:type="dxa"/>
            <w:shd w:val="clear" w:color="auto" w:fill="F8FAFC"/>
            <w:tcMar>
              <w:top w:w="72" w:type="dxa"/>
              <w:left w:w="72" w:type="dxa"/>
              <w:bottom w:w="72" w:type="dxa"/>
              <w:right w:w="72" w:type="dxa"/>
            </w:tcMar>
            <w:vAlign w:val="center"/>
          </w:tcPr>
          <w:p w14:paraId="3A6AAF1A">
            <w:pPr>
              <w:spacing w:before="0" w:after="0"/>
              <w:jc w:val="center"/>
              <w:rPr>
                <w:rFonts w:hint="default" w:asciiTheme="minorAscii" w:hAnsiTheme="minorAscii"/>
                <w:sz w:val="17"/>
                <w:szCs w:val="17"/>
              </w:rPr>
            </w:pPr>
          </w:p>
        </w:tc>
        <w:tc>
          <w:tcPr>
            <w:tcW w:w="374" w:type="dxa"/>
            <w:shd w:val="clear" w:color="auto" w:fill="F8FAFC"/>
            <w:tcMar>
              <w:top w:w="72" w:type="dxa"/>
              <w:left w:w="72" w:type="dxa"/>
              <w:bottom w:w="72" w:type="dxa"/>
              <w:right w:w="72" w:type="dxa"/>
            </w:tcMar>
            <w:vAlign w:val="center"/>
          </w:tcPr>
          <w:p w14:paraId="67AD9E93">
            <w:pPr>
              <w:spacing w:before="0" w:after="0"/>
              <w:jc w:val="center"/>
              <w:rPr>
                <w:rFonts w:hint="default" w:asciiTheme="minorAscii" w:hAnsiTheme="minorAscii"/>
                <w:sz w:val="17"/>
                <w:szCs w:val="17"/>
              </w:rPr>
            </w:pPr>
          </w:p>
        </w:tc>
      </w:tr>
      <w:tr w14:paraId="3F396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4" w:type="dxa"/>
            <w:shd w:val="clear" w:color="auto" w:fill="FFFFFF"/>
            <w:tcMar>
              <w:top w:w="72" w:type="dxa"/>
              <w:left w:w="72" w:type="dxa"/>
              <w:bottom w:w="72" w:type="dxa"/>
              <w:right w:w="72" w:type="dxa"/>
            </w:tcMar>
            <w:vAlign w:val="center"/>
          </w:tcPr>
          <w:p w14:paraId="2433C1EF">
            <w:pPr>
              <w:spacing w:before="0" w:after="0"/>
              <w:jc w:val="left"/>
            </w:pPr>
            <w:r>
              <w:rPr>
                <w:rFonts w:ascii="Calibri" w:hAnsi="Calibri"/>
                <w:b w:val="0"/>
                <w:color w:val="111827"/>
                <w:sz w:val="14"/>
              </w:rPr>
              <w:t>TC5</w:t>
            </w:r>
          </w:p>
        </w:tc>
        <w:tc>
          <w:tcPr>
            <w:tcW w:w="374" w:type="dxa"/>
            <w:shd w:val="clear" w:color="auto" w:fill="FFFFFF"/>
            <w:tcMar>
              <w:top w:w="72" w:type="dxa"/>
              <w:left w:w="72" w:type="dxa"/>
              <w:bottom w:w="72" w:type="dxa"/>
              <w:right w:w="72" w:type="dxa"/>
            </w:tcMar>
            <w:vAlign w:val="center"/>
          </w:tcPr>
          <w:p w14:paraId="2F88E86A">
            <w:pPr>
              <w:spacing w:before="0" w:after="0"/>
              <w:jc w:val="center"/>
              <w:rPr>
                <w:rFonts w:hint="default" w:asciiTheme="minorAscii" w:hAnsiTheme="minorAscii"/>
                <w:sz w:val="17"/>
                <w:szCs w:val="17"/>
              </w:rPr>
            </w:pPr>
            <w:r>
              <w:rPr>
                <w:rFonts w:hint="default" w:asciiTheme="minorAscii" w:hAnsiTheme="minorAscii"/>
                <w:b w:val="0"/>
                <w:sz w:val="17"/>
                <w:szCs w:val="17"/>
              </w:rPr>
              <w:t>✓</w:t>
            </w:r>
          </w:p>
        </w:tc>
        <w:tc>
          <w:tcPr>
            <w:tcW w:w="374" w:type="dxa"/>
            <w:shd w:val="clear" w:color="auto" w:fill="FFFFFF"/>
            <w:tcMar>
              <w:top w:w="72" w:type="dxa"/>
              <w:left w:w="72" w:type="dxa"/>
              <w:bottom w:w="72" w:type="dxa"/>
              <w:right w:w="72" w:type="dxa"/>
            </w:tcMar>
            <w:vAlign w:val="center"/>
          </w:tcPr>
          <w:p w14:paraId="732460A8">
            <w:pPr>
              <w:spacing w:before="0" w:after="0"/>
              <w:jc w:val="center"/>
              <w:rPr>
                <w:rFonts w:hint="default" w:asciiTheme="minorAscii" w:hAnsiTheme="minorAscii"/>
                <w:sz w:val="17"/>
                <w:szCs w:val="17"/>
              </w:rPr>
            </w:pPr>
            <w:r>
              <w:rPr>
                <w:rFonts w:hint="default" w:asciiTheme="minorAscii" w:hAnsiTheme="minorAscii"/>
                <w:b w:val="0"/>
                <w:sz w:val="17"/>
                <w:szCs w:val="17"/>
              </w:rPr>
              <w:t>✓</w:t>
            </w:r>
          </w:p>
        </w:tc>
        <w:tc>
          <w:tcPr>
            <w:tcW w:w="374" w:type="dxa"/>
            <w:shd w:val="clear" w:color="auto" w:fill="FFFFFF"/>
            <w:tcMar>
              <w:top w:w="72" w:type="dxa"/>
              <w:left w:w="72" w:type="dxa"/>
              <w:bottom w:w="72" w:type="dxa"/>
              <w:right w:w="72" w:type="dxa"/>
            </w:tcMar>
            <w:vAlign w:val="center"/>
          </w:tcPr>
          <w:p w14:paraId="6D09084D">
            <w:pPr>
              <w:spacing w:before="0" w:after="0"/>
              <w:jc w:val="center"/>
              <w:rPr>
                <w:rFonts w:hint="default" w:asciiTheme="minorAscii" w:hAnsiTheme="minorAscii"/>
                <w:sz w:val="17"/>
                <w:szCs w:val="17"/>
              </w:rPr>
            </w:pPr>
          </w:p>
        </w:tc>
        <w:tc>
          <w:tcPr>
            <w:tcW w:w="374" w:type="dxa"/>
            <w:shd w:val="clear" w:color="auto" w:fill="FFFFFF"/>
            <w:tcMar>
              <w:top w:w="72" w:type="dxa"/>
              <w:left w:w="72" w:type="dxa"/>
              <w:bottom w:w="72" w:type="dxa"/>
              <w:right w:w="72" w:type="dxa"/>
            </w:tcMar>
            <w:vAlign w:val="center"/>
          </w:tcPr>
          <w:p w14:paraId="4A76BEA6">
            <w:pPr>
              <w:spacing w:before="0" w:after="0"/>
              <w:jc w:val="center"/>
              <w:rPr>
                <w:rFonts w:hint="default" w:asciiTheme="minorAscii" w:hAnsiTheme="minorAscii"/>
                <w:sz w:val="17"/>
                <w:szCs w:val="17"/>
              </w:rPr>
            </w:pPr>
          </w:p>
        </w:tc>
        <w:tc>
          <w:tcPr>
            <w:tcW w:w="374" w:type="dxa"/>
            <w:shd w:val="clear" w:color="auto" w:fill="FFFFFF"/>
            <w:tcMar>
              <w:top w:w="72" w:type="dxa"/>
              <w:left w:w="72" w:type="dxa"/>
              <w:bottom w:w="72" w:type="dxa"/>
              <w:right w:w="72" w:type="dxa"/>
            </w:tcMar>
            <w:vAlign w:val="center"/>
          </w:tcPr>
          <w:p w14:paraId="3D333952">
            <w:pPr>
              <w:spacing w:before="0" w:after="0"/>
              <w:jc w:val="center"/>
              <w:rPr>
                <w:rFonts w:hint="default" w:asciiTheme="minorAscii" w:hAnsiTheme="minorAscii"/>
                <w:sz w:val="17"/>
                <w:szCs w:val="17"/>
              </w:rPr>
            </w:pPr>
            <w:r>
              <w:rPr>
                <w:rFonts w:hint="default" w:asciiTheme="minorAscii" w:hAnsiTheme="minorAscii"/>
                <w:b w:val="0"/>
                <w:color w:val="0F5132"/>
                <w:sz w:val="17"/>
                <w:szCs w:val="17"/>
              </w:rPr>
              <w:t>✓</w:t>
            </w:r>
          </w:p>
        </w:tc>
        <w:tc>
          <w:tcPr>
            <w:tcW w:w="374" w:type="dxa"/>
            <w:shd w:val="clear" w:color="auto" w:fill="FFFFFF"/>
            <w:tcMar>
              <w:top w:w="72" w:type="dxa"/>
              <w:left w:w="72" w:type="dxa"/>
              <w:bottom w:w="72" w:type="dxa"/>
              <w:right w:w="72" w:type="dxa"/>
            </w:tcMar>
            <w:vAlign w:val="center"/>
          </w:tcPr>
          <w:p w14:paraId="3D85773E">
            <w:pPr>
              <w:spacing w:before="0" w:after="0"/>
              <w:jc w:val="center"/>
              <w:rPr>
                <w:rFonts w:hint="default" w:asciiTheme="minorAscii" w:hAnsiTheme="minorAscii"/>
                <w:sz w:val="17"/>
                <w:szCs w:val="17"/>
              </w:rPr>
            </w:pPr>
          </w:p>
        </w:tc>
        <w:tc>
          <w:tcPr>
            <w:tcW w:w="374" w:type="dxa"/>
            <w:shd w:val="clear" w:color="auto" w:fill="FFFFFF"/>
            <w:tcMar>
              <w:top w:w="72" w:type="dxa"/>
              <w:left w:w="72" w:type="dxa"/>
              <w:bottom w:w="72" w:type="dxa"/>
              <w:right w:w="72" w:type="dxa"/>
            </w:tcMar>
            <w:vAlign w:val="center"/>
          </w:tcPr>
          <w:p w14:paraId="0F73BD2B">
            <w:pPr>
              <w:spacing w:before="0" w:after="0"/>
              <w:jc w:val="center"/>
              <w:rPr>
                <w:rFonts w:hint="default" w:asciiTheme="minorAscii" w:hAnsiTheme="minorAscii"/>
                <w:sz w:val="17"/>
                <w:szCs w:val="17"/>
              </w:rPr>
            </w:pPr>
          </w:p>
        </w:tc>
        <w:tc>
          <w:tcPr>
            <w:tcW w:w="374" w:type="dxa"/>
            <w:shd w:val="clear" w:color="auto" w:fill="FFFFFF"/>
            <w:tcMar>
              <w:top w:w="72" w:type="dxa"/>
              <w:left w:w="72" w:type="dxa"/>
              <w:bottom w:w="72" w:type="dxa"/>
              <w:right w:w="72" w:type="dxa"/>
            </w:tcMar>
            <w:vAlign w:val="center"/>
          </w:tcPr>
          <w:p w14:paraId="4384F440">
            <w:pPr>
              <w:spacing w:before="0" w:after="0"/>
              <w:jc w:val="center"/>
              <w:rPr>
                <w:rFonts w:hint="default" w:asciiTheme="minorAscii" w:hAnsiTheme="minorAscii"/>
                <w:sz w:val="17"/>
                <w:szCs w:val="17"/>
              </w:rPr>
            </w:pPr>
          </w:p>
        </w:tc>
        <w:tc>
          <w:tcPr>
            <w:tcW w:w="374" w:type="dxa"/>
            <w:shd w:val="clear" w:color="auto" w:fill="FFFFFF"/>
            <w:tcMar>
              <w:top w:w="72" w:type="dxa"/>
              <w:left w:w="72" w:type="dxa"/>
              <w:bottom w:w="72" w:type="dxa"/>
              <w:right w:w="72" w:type="dxa"/>
            </w:tcMar>
            <w:vAlign w:val="center"/>
          </w:tcPr>
          <w:p w14:paraId="764A2020">
            <w:pPr>
              <w:spacing w:before="0" w:after="0"/>
              <w:jc w:val="center"/>
              <w:rPr>
                <w:rFonts w:hint="default" w:asciiTheme="minorAscii" w:hAnsiTheme="minorAscii"/>
                <w:sz w:val="17"/>
                <w:szCs w:val="17"/>
              </w:rPr>
            </w:pPr>
          </w:p>
        </w:tc>
        <w:tc>
          <w:tcPr>
            <w:tcW w:w="374" w:type="dxa"/>
            <w:shd w:val="clear" w:color="auto" w:fill="FFFFFF"/>
            <w:tcMar>
              <w:top w:w="72" w:type="dxa"/>
              <w:left w:w="72" w:type="dxa"/>
              <w:bottom w:w="72" w:type="dxa"/>
              <w:right w:w="72" w:type="dxa"/>
            </w:tcMar>
            <w:vAlign w:val="center"/>
          </w:tcPr>
          <w:p w14:paraId="6EA5334B">
            <w:pPr>
              <w:spacing w:before="0" w:after="0"/>
              <w:jc w:val="center"/>
              <w:rPr>
                <w:rFonts w:hint="default" w:asciiTheme="minorAscii" w:hAnsiTheme="minorAscii"/>
                <w:sz w:val="17"/>
                <w:szCs w:val="17"/>
              </w:rPr>
            </w:pPr>
          </w:p>
        </w:tc>
        <w:tc>
          <w:tcPr>
            <w:tcW w:w="374" w:type="dxa"/>
            <w:shd w:val="clear" w:color="auto" w:fill="FFFFFF"/>
            <w:tcMar>
              <w:top w:w="72" w:type="dxa"/>
              <w:left w:w="72" w:type="dxa"/>
              <w:bottom w:w="72" w:type="dxa"/>
              <w:right w:w="72" w:type="dxa"/>
            </w:tcMar>
            <w:vAlign w:val="center"/>
          </w:tcPr>
          <w:p w14:paraId="0F8D863A">
            <w:pPr>
              <w:spacing w:before="0" w:after="0"/>
              <w:jc w:val="center"/>
              <w:rPr>
                <w:rFonts w:hint="default" w:asciiTheme="minorAscii" w:hAnsiTheme="minorAscii"/>
                <w:sz w:val="17"/>
                <w:szCs w:val="17"/>
              </w:rPr>
            </w:pPr>
          </w:p>
        </w:tc>
      </w:tr>
      <w:tr w14:paraId="49775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4" w:type="dxa"/>
            <w:shd w:val="clear" w:color="auto" w:fill="F8FAFC"/>
            <w:tcMar>
              <w:top w:w="72" w:type="dxa"/>
              <w:left w:w="72" w:type="dxa"/>
              <w:bottom w:w="72" w:type="dxa"/>
              <w:right w:w="72" w:type="dxa"/>
            </w:tcMar>
            <w:vAlign w:val="center"/>
          </w:tcPr>
          <w:p w14:paraId="1E511413">
            <w:pPr>
              <w:spacing w:before="0" w:after="0"/>
              <w:jc w:val="left"/>
            </w:pPr>
            <w:r>
              <w:rPr>
                <w:rFonts w:ascii="Calibri" w:hAnsi="Calibri"/>
                <w:b w:val="0"/>
                <w:color w:val="111827"/>
                <w:sz w:val="14"/>
              </w:rPr>
              <w:t>TC6</w:t>
            </w:r>
          </w:p>
        </w:tc>
        <w:tc>
          <w:tcPr>
            <w:tcW w:w="374" w:type="dxa"/>
            <w:shd w:val="clear" w:color="auto" w:fill="F8FAFC"/>
            <w:tcMar>
              <w:top w:w="72" w:type="dxa"/>
              <w:left w:w="72" w:type="dxa"/>
              <w:bottom w:w="72" w:type="dxa"/>
              <w:right w:w="72" w:type="dxa"/>
            </w:tcMar>
            <w:vAlign w:val="center"/>
          </w:tcPr>
          <w:p w14:paraId="74F5C407">
            <w:pPr>
              <w:spacing w:before="0" w:after="0"/>
              <w:jc w:val="center"/>
              <w:rPr>
                <w:rFonts w:hint="default" w:asciiTheme="minorAscii" w:hAnsiTheme="minorAscii"/>
                <w:sz w:val="17"/>
                <w:szCs w:val="17"/>
              </w:rPr>
            </w:pPr>
            <w:r>
              <w:rPr>
                <w:rFonts w:hint="default" w:asciiTheme="minorAscii" w:hAnsiTheme="minorAscii"/>
                <w:b w:val="0"/>
                <w:sz w:val="17"/>
                <w:szCs w:val="17"/>
              </w:rPr>
              <w:t>✓</w:t>
            </w:r>
          </w:p>
        </w:tc>
        <w:tc>
          <w:tcPr>
            <w:tcW w:w="374" w:type="dxa"/>
            <w:shd w:val="clear" w:color="auto" w:fill="F8FAFC"/>
            <w:tcMar>
              <w:top w:w="72" w:type="dxa"/>
              <w:left w:w="72" w:type="dxa"/>
              <w:bottom w:w="72" w:type="dxa"/>
              <w:right w:w="72" w:type="dxa"/>
            </w:tcMar>
            <w:vAlign w:val="center"/>
          </w:tcPr>
          <w:p w14:paraId="565FD8F2">
            <w:pPr>
              <w:spacing w:before="0" w:after="0"/>
              <w:jc w:val="center"/>
              <w:rPr>
                <w:rFonts w:hint="default" w:asciiTheme="minorAscii" w:hAnsiTheme="minorAscii"/>
                <w:sz w:val="17"/>
                <w:szCs w:val="17"/>
              </w:rPr>
            </w:pPr>
            <w:r>
              <w:rPr>
                <w:rFonts w:hint="default" w:asciiTheme="minorAscii" w:hAnsiTheme="minorAscii"/>
                <w:b w:val="0"/>
                <w:sz w:val="17"/>
                <w:szCs w:val="17"/>
              </w:rPr>
              <w:t>✓</w:t>
            </w:r>
          </w:p>
        </w:tc>
        <w:tc>
          <w:tcPr>
            <w:tcW w:w="374" w:type="dxa"/>
            <w:shd w:val="clear" w:color="auto" w:fill="F8FAFC"/>
            <w:tcMar>
              <w:top w:w="72" w:type="dxa"/>
              <w:left w:w="72" w:type="dxa"/>
              <w:bottom w:w="72" w:type="dxa"/>
              <w:right w:w="72" w:type="dxa"/>
            </w:tcMar>
            <w:vAlign w:val="center"/>
          </w:tcPr>
          <w:p w14:paraId="42AD2C88">
            <w:pPr>
              <w:spacing w:before="0" w:after="0"/>
              <w:jc w:val="center"/>
              <w:rPr>
                <w:rFonts w:hint="default" w:asciiTheme="minorAscii" w:hAnsiTheme="minorAscii"/>
                <w:sz w:val="17"/>
                <w:szCs w:val="17"/>
              </w:rPr>
            </w:pPr>
          </w:p>
        </w:tc>
        <w:tc>
          <w:tcPr>
            <w:tcW w:w="374" w:type="dxa"/>
            <w:shd w:val="clear" w:color="auto" w:fill="F8FAFC"/>
            <w:tcMar>
              <w:top w:w="72" w:type="dxa"/>
              <w:left w:w="72" w:type="dxa"/>
              <w:bottom w:w="72" w:type="dxa"/>
              <w:right w:w="72" w:type="dxa"/>
            </w:tcMar>
            <w:vAlign w:val="center"/>
          </w:tcPr>
          <w:p w14:paraId="521ABF68">
            <w:pPr>
              <w:spacing w:before="0" w:after="0"/>
              <w:jc w:val="center"/>
              <w:rPr>
                <w:rFonts w:hint="default" w:asciiTheme="minorAscii" w:hAnsiTheme="minorAscii"/>
                <w:sz w:val="17"/>
                <w:szCs w:val="17"/>
              </w:rPr>
            </w:pPr>
          </w:p>
        </w:tc>
        <w:tc>
          <w:tcPr>
            <w:tcW w:w="374" w:type="dxa"/>
            <w:shd w:val="clear" w:color="auto" w:fill="F8FAFC"/>
            <w:tcMar>
              <w:top w:w="72" w:type="dxa"/>
              <w:left w:w="72" w:type="dxa"/>
              <w:bottom w:w="72" w:type="dxa"/>
              <w:right w:w="72" w:type="dxa"/>
            </w:tcMar>
            <w:vAlign w:val="center"/>
          </w:tcPr>
          <w:p w14:paraId="4FEAE85B">
            <w:pPr>
              <w:spacing w:before="0" w:after="0"/>
              <w:jc w:val="center"/>
              <w:rPr>
                <w:rFonts w:hint="default" w:asciiTheme="minorAscii" w:hAnsiTheme="minorAscii"/>
                <w:sz w:val="17"/>
                <w:szCs w:val="17"/>
              </w:rPr>
            </w:pPr>
            <w:r>
              <w:rPr>
                <w:rFonts w:hint="default" w:asciiTheme="minorAscii" w:hAnsiTheme="minorAscii"/>
                <w:b w:val="0"/>
                <w:color w:val="0F5132"/>
                <w:sz w:val="17"/>
                <w:szCs w:val="17"/>
              </w:rPr>
              <w:t>✓</w:t>
            </w:r>
          </w:p>
        </w:tc>
        <w:tc>
          <w:tcPr>
            <w:tcW w:w="374" w:type="dxa"/>
            <w:shd w:val="clear" w:color="auto" w:fill="F8FAFC"/>
            <w:tcMar>
              <w:top w:w="72" w:type="dxa"/>
              <w:left w:w="72" w:type="dxa"/>
              <w:bottom w:w="72" w:type="dxa"/>
              <w:right w:w="72" w:type="dxa"/>
            </w:tcMar>
            <w:vAlign w:val="center"/>
          </w:tcPr>
          <w:p w14:paraId="3C861D66">
            <w:pPr>
              <w:spacing w:before="0" w:after="0"/>
              <w:jc w:val="center"/>
              <w:rPr>
                <w:rFonts w:hint="default" w:asciiTheme="minorAscii" w:hAnsiTheme="minorAscii"/>
                <w:sz w:val="17"/>
                <w:szCs w:val="17"/>
              </w:rPr>
            </w:pPr>
          </w:p>
        </w:tc>
        <w:tc>
          <w:tcPr>
            <w:tcW w:w="374" w:type="dxa"/>
            <w:shd w:val="clear" w:color="auto" w:fill="F8FAFC"/>
            <w:tcMar>
              <w:top w:w="72" w:type="dxa"/>
              <w:left w:w="72" w:type="dxa"/>
              <w:bottom w:w="72" w:type="dxa"/>
              <w:right w:w="72" w:type="dxa"/>
            </w:tcMar>
            <w:vAlign w:val="center"/>
          </w:tcPr>
          <w:p w14:paraId="26AB7855">
            <w:pPr>
              <w:spacing w:before="0" w:after="0"/>
              <w:jc w:val="center"/>
              <w:rPr>
                <w:rFonts w:hint="default" w:asciiTheme="minorAscii" w:hAnsiTheme="minorAscii"/>
                <w:sz w:val="17"/>
                <w:szCs w:val="17"/>
              </w:rPr>
            </w:pPr>
          </w:p>
        </w:tc>
        <w:tc>
          <w:tcPr>
            <w:tcW w:w="374" w:type="dxa"/>
            <w:shd w:val="clear" w:color="auto" w:fill="F8FAFC"/>
            <w:tcMar>
              <w:top w:w="72" w:type="dxa"/>
              <w:left w:w="72" w:type="dxa"/>
              <w:bottom w:w="72" w:type="dxa"/>
              <w:right w:w="72" w:type="dxa"/>
            </w:tcMar>
            <w:vAlign w:val="center"/>
          </w:tcPr>
          <w:p w14:paraId="2475DFA1">
            <w:pPr>
              <w:spacing w:before="0" w:after="0"/>
              <w:jc w:val="center"/>
              <w:rPr>
                <w:rFonts w:hint="default" w:asciiTheme="minorAscii" w:hAnsiTheme="minorAscii"/>
                <w:sz w:val="17"/>
                <w:szCs w:val="17"/>
              </w:rPr>
            </w:pPr>
          </w:p>
        </w:tc>
        <w:tc>
          <w:tcPr>
            <w:tcW w:w="374" w:type="dxa"/>
            <w:shd w:val="clear" w:color="auto" w:fill="F8FAFC"/>
            <w:tcMar>
              <w:top w:w="72" w:type="dxa"/>
              <w:left w:w="72" w:type="dxa"/>
              <w:bottom w:w="72" w:type="dxa"/>
              <w:right w:w="72" w:type="dxa"/>
            </w:tcMar>
            <w:vAlign w:val="center"/>
          </w:tcPr>
          <w:p w14:paraId="75B5A4BA">
            <w:pPr>
              <w:spacing w:before="0" w:after="0"/>
              <w:jc w:val="center"/>
              <w:rPr>
                <w:rFonts w:hint="default" w:asciiTheme="minorAscii" w:hAnsiTheme="minorAscii"/>
                <w:sz w:val="17"/>
                <w:szCs w:val="17"/>
              </w:rPr>
            </w:pPr>
          </w:p>
        </w:tc>
        <w:tc>
          <w:tcPr>
            <w:tcW w:w="374" w:type="dxa"/>
            <w:shd w:val="clear" w:color="auto" w:fill="F8FAFC"/>
            <w:tcMar>
              <w:top w:w="72" w:type="dxa"/>
              <w:left w:w="72" w:type="dxa"/>
              <w:bottom w:w="72" w:type="dxa"/>
              <w:right w:w="72" w:type="dxa"/>
            </w:tcMar>
            <w:vAlign w:val="center"/>
          </w:tcPr>
          <w:p w14:paraId="76CB655F">
            <w:pPr>
              <w:spacing w:before="0" w:after="0"/>
              <w:jc w:val="center"/>
              <w:rPr>
                <w:rFonts w:hint="default" w:asciiTheme="minorAscii" w:hAnsiTheme="minorAscii"/>
                <w:sz w:val="17"/>
                <w:szCs w:val="17"/>
              </w:rPr>
            </w:pPr>
          </w:p>
        </w:tc>
        <w:tc>
          <w:tcPr>
            <w:tcW w:w="374" w:type="dxa"/>
            <w:shd w:val="clear" w:color="auto" w:fill="F8FAFC"/>
            <w:tcMar>
              <w:top w:w="72" w:type="dxa"/>
              <w:left w:w="72" w:type="dxa"/>
              <w:bottom w:w="72" w:type="dxa"/>
              <w:right w:w="72" w:type="dxa"/>
            </w:tcMar>
            <w:vAlign w:val="center"/>
          </w:tcPr>
          <w:p w14:paraId="1B0B6320">
            <w:pPr>
              <w:spacing w:before="0" w:after="0"/>
              <w:jc w:val="center"/>
              <w:rPr>
                <w:rFonts w:hint="default" w:asciiTheme="minorAscii" w:hAnsiTheme="minorAscii"/>
                <w:sz w:val="17"/>
                <w:szCs w:val="17"/>
              </w:rPr>
            </w:pPr>
          </w:p>
        </w:tc>
      </w:tr>
      <w:tr w14:paraId="726D7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4" w:type="dxa"/>
            <w:shd w:val="clear" w:color="auto" w:fill="FFFFFF"/>
            <w:tcMar>
              <w:top w:w="72" w:type="dxa"/>
              <w:left w:w="72" w:type="dxa"/>
              <w:bottom w:w="72" w:type="dxa"/>
              <w:right w:w="72" w:type="dxa"/>
            </w:tcMar>
            <w:vAlign w:val="center"/>
          </w:tcPr>
          <w:p w14:paraId="5D72C442">
            <w:pPr>
              <w:spacing w:before="0" w:after="0"/>
              <w:jc w:val="left"/>
            </w:pPr>
            <w:r>
              <w:rPr>
                <w:rFonts w:ascii="Calibri" w:hAnsi="Calibri"/>
                <w:b w:val="0"/>
                <w:color w:val="111827"/>
                <w:sz w:val="14"/>
              </w:rPr>
              <w:t>TC7</w:t>
            </w:r>
          </w:p>
        </w:tc>
        <w:tc>
          <w:tcPr>
            <w:tcW w:w="374" w:type="dxa"/>
            <w:shd w:val="clear" w:color="auto" w:fill="FFFFFF"/>
            <w:tcMar>
              <w:top w:w="72" w:type="dxa"/>
              <w:left w:w="72" w:type="dxa"/>
              <w:bottom w:w="72" w:type="dxa"/>
              <w:right w:w="72" w:type="dxa"/>
            </w:tcMar>
            <w:vAlign w:val="center"/>
          </w:tcPr>
          <w:p w14:paraId="277B9AE7">
            <w:pPr>
              <w:spacing w:before="0" w:after="0"/>
              <w:jc w:val="center"/>
              <w:rPr>
                <w:rFonts w:hint="default" w:asciiTheme="minorAscii" w:hAnsiTheme="minorAscii"/>
                <w:sz w:val="17"/>
                <w:szCs w:val="17"/>
              </w:rPr>
            </w:pPr>
            <w:r>
              <w:rPr>
                <w:rFonts w:hint="default" w:asciiTheme="minorAscii" w:hAnsiTheme="minorAscii"/>
                <w:b w:val="0"/>
                <w:sz w:val="17"/>
                <w:szCs w:val="17"/>
              </w:rPr>
              <w:t>✓</w:t>
            </w:r>
          </w:p>
        </w:tc>
        <w:tc>
          <w:tcPr>
            <w:tcW w:w="374" w:type="dxa"/>
            <w:shd w:val="clear" w:color="auto" w:fill="FFFFFF"/>
            <w:tcMar>
              <w:top w:w="72" w:type="dxa"/>
              <w:left w:w="72" w:type="dxa"/>
              <w:bottom w:w="72" w:type="dxa"/>
              <w:right w:w="72" w:type="dxa"/>
            </w:tcMar>
            <w:vAlign w:val="center"/>
          </w:tcPr>
          <w:p w14:paraId="790CC73B">
            <w:pPr>
              <w:spacing w:before="0" w:after="0"/>
              <w:jc w:val="center"/>
              <w:rPr>
                <w:rFonts w:hint="default" w:asciiTheme="minorAscii" w:hAnsiTheme="minorAscii"/>
                <w:sz w:val="17"/>
                <w:szCs w:val="17"/>
              </w:rPr>
            </w:pPr>
            <w:r>
              <w:rPr>
                <w:rFonts w:hint="default" w:asciiTheme="minorAscii" w:hAnsiTheme="minorAscii"/>
                <w:b w:val="0"/>
                <w:sz w:val="17"/>
                <w:szCs w:val="17"/>
              </w:rPr>
              <w:t>✓</w:t>
            </w:r>
          </w:p>
        </w:tc>
        <w:tc>
          <w:tcPr>
            <w:tcW w:w="374" w:type="dxa"/>
            <w:shd w:val="clear" w:color="auto" w:fill="FFFFFF"/>
            <w:tcMar>
              <w:top w:w="72" w:type="dxa"/>
              <w:left w:w="72" w:type="dxa"/>
              <w:bottom w:w="72" w:type="dxa"/>
              <w:right w:w="72" w:type="dxa"/>
            </w:tcMar>
            <w:vAlign w:val="center"/>
          </w:tcPr>
          <w:p w14:paraId="2CB969A6">
            <w:pPr>
              <w:spacing w:before="0" w:after="0"/>
              <w:jc w:val="center"/>
              <w:rPr>
                <w:rFonts w:hint="default" w:asciiTheme="minorAscii" w:hAnsiTheme="minorAscii"/>
                <w:sz w:val="17"/>
                <w:szCs w:val="17"/>
              </w:rPr>
            </w:pPr>
          </w:p>
        </w:tc>
        <w:tc>
          <w:tcPr>
            <w:tcW w:w="374" w:type="dxa"/>
            <w:shd w:val="clear" w:color="auto" w:fill="FFFFFF"/>
            <w:tcMar>
              <w:top w:w="72" w:type="dxa"/>
              <w:left w:w="72" w:type="dxa"/>
              <w:bottom w:w="72" w:type="dxa"/>
              <w:right w:w="72" w:type="dxa"/>
            </w:tcMar>
            <w:vAlign w:val="center"/>
          </w:tcPr>
          <w:p w14:paraId="2BC7D28C">
            <w:pPr>
              <w:spacing w:before="0" w:after="0"/>
              <w:jc w:val="center"/>
              <w:rPr>
                <w:rFonts w:hint="default" w:asciiTheme="minorAscii" w:hAnsiTheme="minorAscii"/>
                <w:sz w:val="17"/>
                <w:szCs w:val="17"/>
              </w:rPr>
            </w:pPr>
          </w:p>
        </w:tc>
        <w:tc>
          <w:tcPr>
            <w:tcW w:w="374" w:type="dxa"/>
            <w:shd w:val="clear" w:color="auto" w:fill="FFFFFF"/>
            <w:tcMar>
              <w:top w:w="72" w:type="dxa"/>
              <w:left w:w="72" w:type="dxa"/>
              <w:bottom w:w="72" w:type="dxa"/>
              <w:right w:w="72" w:type="dxa"/>
            </w:tcMar>
            <w:vAlign w:val="center"/>
          </w:tcPr>
          <w:p w14:paraId="2F2F5785">
            <w:pPr>
              <w:spacing w:before="0" w:after="0"/>
              <w:jc w:val="center"/>
              <w:rPr>
                <w:rFonts w:hint="default" w:asciiTheme="minorAscii" w:hAnsiTheme="minorAscii"/>
                <w:sz w:val="17"/>
                <w:szCs w:val="17"/>
              </w:rPr>
            </w:pPr>
            <w:r>
              <w:rPr>
                <w:rFonts w:hint="default" w:asciiTheme="minorAscii" w:hAnsiTheme="minorAscii"/>
                <w:b w:val="0"/>
                <w:color w:val="0F5132"/>
                <w:sz w:val="17"/>
                <w:szCs w:val="17"/>
              </w:rPr>
              <w:t>✓</w:t>
            </w:r>
          </w:p>
        </w:tc>
        <w:tc>
          <w:tcPr>
            <w:tcW w:w="374" w:type="dxa"/>
            <w:shd w:val="clear" w:color="auto" w:fill="FFFFFF"/>
            <w:tcMar>
              <w:top w:w="72" w:type="dxa"/>
              <w:left w:w="72" w:type="dxa"/>
              <w:bottom w:w="72" w:type="dxa"/>
              <w:right w:w="72" w:type="dxa"/>
            </w:tcMar>
            <w:vAlign w:val="center"/>
          </w:tcPr>
          <w:p w14:paraId="6B1987D4">
            <w:pPr>
              <w:spacing w:before="0" w:after="0"/>
              <w:jc w:val="center"/>
              <w:rPr>
                <w:rFonts w:hint="default" w:asciiTheme="minorAscii" w:hAnsiTheme="minorAscii"/>
                <w:sz w:val="17"/>
                <w:szCs w:val="17"/>
              </w:rPr>
            </w:pPr>
          </w:p>
        </w:tc>
        <w:tc>
          <w:tcPr>
            <w:tcW w:w="374" w:type="dxa"/>
            <w:shd w:val="clear" w:color="auto" w:fill="FFFFFF"/>
            <w:tcMar>
              <w:top w:w="72" w:type="dxa"/>
              <w:left w:w="72" w:type="dxa"/>
              <w:bottom w:w="72" w:type="dxa"/>
              <w:right w:w="72" w:type="dxa"/>
            </w:tcMar>
            <w:vAlign w:val="center"/>
          </w:tcPr>
          <w:p w14:paraId="108FBB6B">
            <w:pPr>
              <w:spacing w:before="0" w:after="0"/>
              <w:jc w:val="center"/>
              <w:rPr>
                <w:rFonts w:hint="default" w:asciiTheme="minorAscii" w:hAnsiTheme="minorAscii"/>
                <w:sz w:val="17"/>
                <w:szCs w:val="17"/>
              </w:rPr>
            </w:pPr>
          </w:p>
        </w:tc>
        <w:tc>
          <w:tcPr>
            <w:tcW w:w="374" w:type="dxa"/>
            <w:shd w:val="clear" w:color="auto" w:fill="FFFFFF"/>
            <w:tcMar>
              <w:top w:w="72" w:type="dxa"/>
              <w:left w:w="72" w:type="dxa"/>
              <w:bottom w:w="72" w:type="dxa"/>
              <w:right w:w="72" w:type="dxa"/>
            </w:tcMar>
            <w:vAlign w:val="center"/>
          </w:tcPr>
          <w:p w14:paraId="65C3867D">
            <w:pPr>
              <w:spacing w:before="0" w:after="0"/>
              <w:jc w:val="center"/>
              <w:rPr>
                <w:rFonts w:hint="default" w:asciiTheme="minorAscii" w:hAnsiTheme="minorAscii"/>
                <w:sz w:val="17"/>
                <w:szCs w:val="17"/>
              </w:rPr>
            </w:pPr>
          </w:p>
        </w:tc>
        <w:tc>
          <w:tcPr>
            <w:tcW w:w="374" w:type="dxa"/>
            <w:shd w:val="clear" w:color="auto" w:fill="FFFFFF"/>
            <w:tcMar>
              <w:top w:w="72" w:type="dxa"/>
              <w:left w:w="72" w:type="dxa"/>
              <w:bottom w:w="72" w:type="dxa"/>
              <w:right w:w="72" w:type="dxa"/>
            </w:tcMar>
            <w:vAlign w:val="center"/>
          </w:tcPr>
          <w:p w14:paraId="3025775F">
            <w:pPr>
              <w:spacing w:before="0" w:after="0"/>
              <w:jc w:val="center"/>
              <w:rPr>
                <w:rFonts w:hint="default" w:asciiTheme="minorAscii" w:hAnsiTheme="minorAscii"/>
                <w:sz w:val="17"/>
                <w:szCs w:val="17"/>
              </w:rPr>
            </w:pPr>
          </w:p>
        </w:tc>
        <w:tc>
          <w:tcPr>
            <w:tcW w:w="374" w:type="dxa"/>
            <w:shd w:val="clear" w:color="auto" w:fill="FFFFFF"/>
            <w:tcMar>
              <w:top w:w="72" w:type="dxa"/>
              <w:left w:w="72" w:type="dxa"/>
              <w:bottom w:w="72" w:type="dxa"/>
              <w:right w:w="72" w:type="dxa"/>
            </w:tcMar>
            <w:vAlign w:val="center"/>
          </w:tcPr>
          <w:p w14:paraId="32538D84">
            <w:pPr>
              <w:spacing w:before="0" w:after="0"/>
              <w:jc w:val="center"/>
              <w:rPr>
                <w:rFonts w:hint="default" w:asciiTheme="minorAscii" w:hAnsiTheme="minorAscii"/>
                <w:sz w:val="17"/>
                <w:szCs w:val="17"/>
              </w:rPr>
            </w:pPr>
          </w:p>
        </w:tc>
        <w:tc>
          <w:tcPr>
            <w:tcW w:w="374" w:type="dxa"/>
            <w:shd w:val="clear" w:color="auto" w:fill="FFFFFF"/>
            <w:tcMar>
              <w:top w:w="72" w:type="dxa"/>
              <w:left w:w="72" w:type="dxa"/>
              <w:bottom w:w="72" w:type="dxa"/>
              <w:right w:w="72" w:type="dxa"/>
            </w:tcMar>
            <w:vAlign w:val="center"/>
          </w:tcPr>
          <w:p w14:paraId="19D466A1">
            <w:pPr>
              <w:spacing w:before="0" w:after="0"/>
              <w:jc w:val="center"/>
              <w:rPr>
                <w:rFonts w:hint="default" w:asciiTheme="minorAscii" w:hAnsiTheme="minorAscii"/>
                <w:sz w:val="17"/>
                <w:szCs w:val="17"/>
              </w:rPr>
            </w:pPr>
          </w:p>
        </w:tc>
      </w:tr>
      <w:tr w14:paraId="0015F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4" w:type="dxa"/>
            <w:shd w:val="clear" w:color="auto" w:fill="F8FAFC"/>
            <w:tcMar>
              <w:top w:w="72" w:type="dxa"/>
              <w:left w:w="72" w:type="dxa"/>
              <w:bottom w:w="72" w:type="dxa"/>
              <w:right w:w="72" w:type="dxa"/>
            </w:tcMar>
            <w:vAlign w:val="center"/>
          </w:tcPr>
          <w:p w14:paraId="00DCBAEA">
            <w:pPr>
              <w:spacing w:before="0" w:after="0"/>
              <w:jc w:val="left"/>
            </w:pPr>
            <w:r>
              <w:rPr>
                <w:rFonts w:ascii="Calibri" w:hAnsi="Calibri"/>
                <w:b w:val="0"/>
                <w:color w:val="111827"/>
                <w:sz w:val="14"/>
              </w:rPr>
              <w:t>TC8</w:t>
            </w:r>
          </w:p>
        </w:tc>
        <w:tc>
          <w:tcPr>
            <w:tcW w:w="374" w:type="dxa"/>
            <w:shd w:val="clear" w:color="auto" w:fill="F8FAFC"/>
            <w:tcMar>
              <w:top w:w="72" w:type="dxa"/>
              <w:left w:w="72" w:type="dxa"/>
              <w:bottom w:w="72" w:type="dxa"/>
              <w:right w:w="72" w:type="dxa"/>
            </w:tcMar>
            <w:vAlign w:val="center"/>
          </w:tcPr>
          <w:p w14:paraId="73A8453A">
            <w:pPr>
              <w:spacing w:before="0" w:after="0"/>
              <w:jc w:val="center"/>
              <w:rPr>
                <w:rFonts w:hint="default" w:asciiTheme="minorAscii" w:hAnsiTheme="minorAscii"/>
                <w:sz w:val="17"/>
                <w:szCs w:val="17"/>
              </w:rPr>
            </w:pPr>
            <w:r>
              <w:rPr>
                <w:rFonts w:hint="default" w:asciiTheme="minorAscii" w:hAnsiTheme="minorAscii"/>
                <w:b w:val="0"/>
                <w:sz w:val="17"/>
                <w:szCs w:val="17"/>
              </w:rPr>
              <w:t>✓</w:t>
            </w:r>
          </w:p>
        </w:tc>
        <w:tc>
          <w:tcPr>
            <w:tcW w:w="374" w:type="dxa"/>
            <w:shd w:val="clear" w:color="auto" w:fill="F8FAFC"/>
            <w:tcMar>
              <w:top w:w="72" w:type="dxa"/>
              <w:left w:w="72" w:type="dxa"/>
              <w:bottom w:w="72" w:type="dxa"/>
              <w:right w:w="72" w:type="dxa"/>
            </w:tcMar>
            <w:vAlign w:val="center"/>
          </w:tcPr>
          <w:p w14:paraId="615BDDA3">
            <w:pPr>
              <w:spacing w:before="0" w:after="0"/>
              <w:jc w:val="center"/>
              <w:rPr>
                <w:rFonts w:hint="default" w:asciiTheme="minorAscii" w:hAnsiTheme="minorAscii"/>
                <w:sz w:val="17"/>
                <w:szCs w:val="17"/>
              </w:rPr>
            </w:pPr>
            <w:r>
              <w:rPr>
                <w:rFonts w:hint="default" w:asciiTheme="minorAscii" w:hAnsiTheme="minorAscii"/>
                <w:b w:val="0"/>
                <w:sz w:val="17"/>
                <w:szCs w:val="17"/>
              </w:rPr>
              <w:t>✓</w:t>
            </w:r>
          </w:p>
        </w:tc>
        <w:tc>
          <w:tcPr>
            <w:tcW w:w="374" w:type="dxa"/>
            <w:shd w:val="clear" w:color="auto" w:fill="F8FAFC"/>
            <w:tcMar>
              <w:top w:w="72" w:type="dxa"/>
              <w:left w:w="72" w:type="dxa"/>
              <w:bottom w:w="72" w:type="dxa"/>
              <w:right w:w="72" w:type="dxa"/>
            </w:tcMar>
            <w:vAlign w:val="center"/>
          </w:tcPr>
          <w:p w14:paraId="18301D22">
            <w:pPr>
              <w:spacing w:before="0" w:after="0"/>
              <w:jc w:val="center"/>
              <w:rPr>
                <w:rFonts w:hint="default" w:asciiTheme="minorAscii" w:hAnsiTheme="minorAscii"/>
                <w:sz w:val="17"/>
                <w:szCs w:val="17"/>
              </w:rPr>
            </w:pPr>
          </w:p>
        </w:tc>
        <w:tc>
          <w:tcPr>
            <w:tcW w:w="374" w:type="dxa"/>
            <w:shd w:val="clear" w:color="auto" w:fill="F8FAFC"/>
            <w:tcMar>
              <w:top w:w="72" w:type="dxa"/>
              <w:left w:w="72" w:type="dxa"/>
              <w:bottom w:w="72" w:type="dxa"/>
              <w:right w:w="72" w:type="dxa"/>
            </w:tcMar>
            <w:vAlign w:val="center"/>
          </w:tcPr>
          <w:p w14:paraId="1D08F9E4">
            <w:pPr>
              <w:spacing w:before="0" w:after="0"/>
              <w:jc w:val="center"/>
              <w:rPr>
                <w:rFonts w:hint="default" w:asciiTheme="minorAscii" w:hAnsiTheme="minorAscii"/>
                <w:sz w:val="17"/>
                <w:szCs w:val="17"/>
              </w:rPr>
            </w:pPr>
          </w:p>
        </w:tc>
        <w:tc>
          <w:tcPr>
            <w:tcW w:w="374" w:type="dxa"/>
            <w:shd w:val="clear" w:color="auto" w:fill="F8FAFC"/>
            <w:tcMar>
              <w:top w:w="72" w:type="dxa"/>
              <w:left w:w="72" w:type="dxa"/>
              <w:bottom w:w="72" w:type="dxa"/>
              <w:right w:w="72" w:type="dxa"/>
            </w:tcMar>
            <w:vAlign w:val="center"/>
          </w:tcPr>
          <w:p w14:paraId="75C72589">
            <w:pPr>
              <w:spacing w:before="0" w:after="0"/>
              <w:jc w:val="center"/>
              <w:rPr>
                <w:rFonts w:hint="default" w:asciiTheme="minorAscii" w:hAnsiTheme="minorAscii"/>
                <w:sz w:val="17"/>
                <w:szCs w:val="17"/>
              </w:rPr>
            </w:pPr>
            <w:r>
              <w:rPr>
                <w:rFonts w:hint="default" w:asciiTheme="minorAscii" w:hAnsiTheme="minorAscii"/>
                <w:b w:val="0"/>
                <w:color w:val="0F5132"/>
                <w:sz w:val="17"/>
                <w:szCs w:val="17"/>
              </w:rPr>
              <w:t>✓</w:t>
            </w:r>
          </w:p>
        </w:tc>
        <w:tc>
          <w:tcPr>
            <w:tcW w:w="374" w:type="dxa"/>
            <w:shd w:val="clear" w:color="auto" w:fill="F8FAFC"/>
            <w:tcMar>
              <w:top w:w="72" w:type="dxa"/>
              <w:left w:w="72" w:type="dxa"/>
              <w:bottom w:w="72" w:type="dxa"/>
              <w:right w:w="72" w:type="dxa"/>
            </w:tcMar>
            <w:vAlign w:val="center"/>
          </w:tcPr>
          <w:p w14:paraId="27720AEB">
            <w:pPr>
              <w:spacing w:before="0" w:after="0"/>
              <w:jc w:val="center"/>
              <w:rPr>
                <w:rFonts w:hint="default" w:asciiTheme="minorAscii" w:hAnsiTheme="minorAscii"/>
                <w:sz w:val="17"/>
                <w:szCs w:val="17"/>
              </w:rPr>
            </w:pPr>
          </w:p>
        </w:tc>
        <w:tc>
          <w:tcPr>
            <w:tcW w:w="374" w:type="dxa"/>
            <w:shd w:val="clear" w:color="auto" w:fill="F8FAFC"/>
            <w:tcMar>
              <w:top w:w="72" w:type="dxa"/>
              <w:left w:w="72" w:type="dxa"/>
              <w:bottom w:w="72" w:type="dxa"/>
              <w:right w:w="72" w:type="dxa"/>
            </w:tcMar>
            <w:vAlign w:val="center"/>
          </w:tcPr>
          <w:p w14:paraId="0DC9DD91">
            <w:pPr>
              <w:spacing w:before="0" w:after="0"/>
              <w:jc w:val="center"/>
              <w:rPr>
                <w:rFonts w:hint="default" w:asciiTheme="minorAscii" w:hAnsiTheme="minorAscii"/>
                <w:sz w:val="17"/>
                <w:szCs w:val="17"/>
              </w:rPr>
            </w:pPr>
          </w:p>
        </w:tc>
        <w:tc>
          <w:tcPr>
            <w:tcW w:w="374" w:type="dxa"/>
            <w:shd w:val="clear" w:color="auto" w:fill="F8FAFC"/>
            <w:tcMar>
              <w:top w:w="72" w:type="dxa"/>
              <w:left w:w="72" w:type="dxa"/>
              <w:bottom w:w="72" w:type="dxa"/>
              <w:right w:w="72" w:type="dxa"/>
            </w:tcMar>
            <w:vAlign w:val="center"/>
          </w:tcPr>
          <w:p w14:paraId="6493862E">
            <w:pPr>
              <w:spacing w:before="0" w:after="0"/>
              <w:jc w:val="center"/>
              <w:rPr>
                <w:rFonts w:hint="default" w:asciiTheme="minorAscii" w:hAnsiTheme="minorAscii"/>
                <w:sz w:val="17"/>
                <w:szCs w:val="17"/>
              </w:rPr>
            </w:pPr>
          </w:p>
        </w:tc>
        <w:tc>
          <w:tcPr>
            <w:tcW w:w="374" w:type="dxa"/>
            <w:shd w:val="clear" w:color="auto" w:fill="F8FAFC"/>
            <w:tcMar>
              <w:top w:w="72" w:type="dxa"/>
              <w:left w:w="72" w:type="dxa"/>
              <w:bottom w:w="72" w:type="dxa"/>
              <w:right w:w="72" w:type="dxa"/>
            </w:tcMar>
            <w:vAlign w:val="center"/>
          </w:tcPr>
          <w:p w14:paraId="290CDDA1">
            <w:pPr>
              <w:spacing w:before="0" w:after="0"/>
              <w:jc w:val="center"/>
              <w:rPr>
                <w:rFonts w:hint="default" w:asciiTheme="minorAscii" w:hAnsiTheme="minorAscii"/>
                <w:sz w:val="17"/>
                <w:szCs w:val="17"/>
              </w:rPr>
            </w:pPr>
          </w:p>
        </w:tc>
        <w:tc>
          <w:tcPr>
            <w:tcW w:w="374" w:type="dxa"/>
            <w:shd w:val="clear" w:color="auto" w:fill="F8FAFC"/>
            <w:tcMar>
              <w:top w:w="72" w:type="dxa"/>
              <w:left w:w="72" w:type="dxa"/>
              <w:bottom w:w="72" w:type="dxa"/>
              <w:right w:w="72" w:type="dxa"/>
            </w:tcMar>
            <w:vAlign w:val="center"/>
          </w:tcPr>
          <w:p w14:paraId="06D87885">
            <w:pPr>
              <w:spacing w:before="0" w:after="0"/>
              <w:jc w:val="center"/>
              <w:rPr>
                <w:rFonts w:hint="default" w:asciiTheme="minorAscii" w:hAnsiTheme="minorAscii"/>
                <w:sz w:val="17"/>
                <w:szCs w:val="17"/>
              </w:rPr>
            </w:pPr>
          </w:p>
        </w:tc>
        <w:tc>
          <w:tcPr>
            <w:tcW w:w="374" w:type="dxa"/>
            <w:shd w:val="clear" w:color="auto" w:fill="F8FAFC"/>
            <w:tcMar>
              <w:top w:w="72" w:type="dxa"/>
              <w:left w:w="72" w:type="dxa"/>
              <w:bottom w:w="72" w:type="dxa"/>
              <w:right w:w="72" w:type="dxa"/>
            </w:tcMar>
            <w:vAlign w:val="center"/>
          </w:tcPr>
          <w:p w14:paraId="31271191">
            <w:pPr>
              <w:spacing w:before="0" w:after="0"/>
              <w:jc w:val="center"/>
              <w:rPr>
                <w:rFonts w:hint="default" w:asciiTheme="minorAscii" w:hAnsiTheme="minorAscii"/>
                <w:sz w:val="17"/>
                <w:szCs w:val="17"/>
              </w:rPr>
            </w:pPr>
          </w:p>
        </w:tc>
      </w:tr>
      <w:tr w14:paraId="76706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4" w:type="dxa"/>
            <w:shd w:val="clear" w:color="auto" w:fill="FFFFFF"/>
            <w:tcMar>
              <w:top w:w="72" w:type="dxa"/>
              <w:left w:w="72" w:type="dxa"/>
              <w:bottom w:w="72" w:type="dxa"/>
              <w:right w:w="72" w:type="dxa"/>
            </w:tcMar>
            <w:vAlign w:val="center"/>
          </w:tcPr>
          <w:p w14:paraId="7615D9B2">
            <w:pPr>
              <w:spacing w:before="0" w:after="0"/>
              <w:jc w:val="left"/>
            </w:pPr>
            <w:r>
              <w:rPr>
                <w:rFonts w:ascii="Calibri" w:hAnsi="Calibri"/>
                <w:b w:val="0"/>
                <w:color w:val="111827"/>
                <w:sz w:val="14"/>
              </w:rPr>
              <w:t>TC9</w:t>
            </w:r>
          </w:p>
        </w:tc>
        <w:tc>
          <w:tcPr>
            <w:tcW w:w="374" w:type="dxa"/>
            <w:shd w:val="clear" w:color="auto" w:fill="FFFFFF"/>
            <w:tcMar>
              <w:top w:w="72" w:type="dxa"/>
              <w:left w:w="72" w:type="dxa"/>
              <w:bottom w:w="72" w:type="dxa"/>
              <w:right w:w="72" w:type="dxa"/>
            </w:tcMar>
            <w:vAlign w:val="center"/>
          </w:tcPr>
          <w:p w14:paraId="07EB62A3">
            <w:pPr>
              <w:spacing w:before="0" w:after="0"/>
              <w:jc w:val="center"/>
              <w:rPr>
                <w:rFonts w:hint="default" w:asciiTheme="minorAscii" w:hAnsiTheme="minorAscii"/>
                <w:sz w:val="17"/>
                <w:szCs w:val="17"/>
              </w:rPr>
            </w:pPr>
          </w:p>
        </w:tc>
        <w:tc>
          <w:tcPr>
            <w:tcW w:w="374" w:type="dxa"/>
            <w:shd w:val="clear" w:color="auto" w:fill="FFFFFF"/>
            <w:tcMar>
              <w:top w:w="72" w:type="dxa"/>
              <w:left w:w="72" w:type="dxa"/>
              <w:bottom w:w="72" w:type="dxa"/>
              <w:right w:w="72" w:type="dxa"/>
            </w:tcMar>
            <w:vAlign w:val="center"/>
          </w:tcPr>
          <w:p w14:paraId="1736B182">
            <w:pPr>
              <w:spacing w:before="0" w:after="0"/>
              <w:jc w:val="center"/>
              <w:rPr>
                <w:rFonts w:hint="default" w:asciiTheme="minorAscii" w:hAnsiTheme="minorAscii"/>
                <w:sz w:val="17"/>
                <w:szCs w:val="17"/>
              </w:rPr>
            </w:pPr>
          </w:p>
        </w:tc>
        <w:tc>
          <w:tcPr>
            <w:tcW w:w="374" w:type="dxa"/>
            <w:shd w:val="clear" w:color="auto" w:fill="FFFFFF"/>
            <w:tcMar>
              <w:top w:w="72" w:type="dxa"/>
              <w:left w:w="72" w:type="dxa"/>
              <w:bottom w:w="72" w:type="dxa"/>
              <w:right w:w="72" w:type="dxa"/>
            </w:tcMar>
            <w:vAlign w:val="center"/>
          </w:tcPr>
          <w:p w14:paraId="62243BBC">
            <w:pPr>
              <w:spacing w:before="0" w:after="0"/>
              <w:jc w:val="center"/>
              <w:rPr>
                <w:rFonts w:hint="default" w:asciiTheme="minorAscii" w:hAnsiTheme="minorAscii"/>
                <w:sz w:val="17"/>
                <w:szCs w:val="17"/>
              </w:rPr>
            </w:pPr>
          </w:p>
        </w:tc>
        <w:tc>
          <w:tcPr>
            <w:tcW w:w="374" w:type="dxa"/>
            <w:shd w:val="clear" w:color="auto" w:fill="FFFFFF"/>
            <w:tcMar>
              <w:top w:w="72" w:type="dxa"/>
              <w:left w:w="72" w:type="dxa"/>
              <w:bottom w:w="72" w:type="dxa"/>
              <w:right w:w="72" w:type="dxa"/>
            </w:tcMar>
            <w:vAlign w:val="center"/>
          </w:tcPr>
          <w:p w14:paraId="5B531461">
            <w:pPr>
              <w:spacing w:before="0" w:after="0"/>
              <w:jc w:val="center"/>
              <w:rPr>
                <w:rFonts w:hint="default" w:asciiTheme="minorAscii" w:hAnsiTheme="minorAscii"/>
                <w:sz w:val="17"/>
                <w:szCs w:val="17"/>
              </w:rPr>
            </w:pPr>
          </w:p>
        </w:tc>
        <w:tc>
          <w:tcPr>
            <w:tcW w:w="374" w:type="dxa"/>
            <w:shd w:val="clear" w:color="auto" w:fill="FFFFFF"/>
            <w:tcMar>
              <w:top w:w="72" w:type="dxa"/>
              <w:left w:w="72" w:type="dxa"/>
              <w:bottom w:w="72" w:type="dxa"/>
              <w:right w:w="72" w:type="dxa"/>
            </w:tcMar>
            <w:vAlign w:val="center"/>
          </w:tcPr>
          <w:p w14:paraId="22CECF65">
            <w:pPr>
              <w:spacing w:before="0" w:after="0"/>
              <w:jc w:val="center"/>
              <w:rPr>
                <w:rFonts w:hint="default" w:asciiTheme="minorAscii" w:hAnsiTheme="minorAscii"/>
                <w:sz w:val="17"/>
                <w:szCs w:val="17"/>
              </w:rPr>
            </w:pPr>
            <w:r>
              <w:rPr>
                <w:rFonts w:hint="default" w:asciiTheme="minorAscii" w:hAnsiTheme="minorAscii"/>
                <w:b w:val="0"/>
                <w:color w:val="0F5132"/>
                <w:sz w:val="17"/>
                <w:szCs w:val="17"/>
              </w:rPr>
              <w:t>✓</w:t>
            </w:r>
          </w:p>
        </w:tc>
        <w:tc>
          <w:tcPr>
            <w:tcW w:w="374" w:type="dxa"/>
            <w:shd w:val="clear" w:color="auto" w:fill="FFFFFF"/>
            <w:tcMar>
              <w:top w:w="72" w:type="dxa"/>
              <w:left w:w="72" w:type="dxa"/>
              <w:bottom w:w="72" w:type="dxa"/>
              <w:right w:w="72" w:type="dxa"/>
            </w:tcMar>
            <w:vAlign w:val="center"/>
          </w:tcPr>
          <w:p w14:paraId="42445DE0">
            <w:pPr>
              <w:spacing w:before="0" w:after="0"/>
              <w:jc w:val="center"/>
              <w:rPr>
                <w:rFonts w:hint="default" w:asciiTheme="minorAscii" w:hAnsiTheme="minorAscii"/>
                <w:sz w:val="17"/>
                <w:szCs w:val="17"/>
              </w:rPr>
            </w:pPr>
          </w:p>
        </w:tc>
        <w:tc>
          <w:tcPr>
            <w:tcW w:w="374" w:type="dxa"/>
            <w:shd w:val="clear" w:color="auto" w:fill="FFFFFF"/>
            <w:tcMar>
              <w:top w:w="72" w:type="dxa"/>
              <w:left w:w="72" w:type="dxa"/>
              <w:bottom w:w="72" w:type="dxa"/>
              <w:right w:w="72" w:type="dxa"/>
            </w:tcMar>
            <w:vAlign w:val="center"/>
          </w:tcPr>
          <w:p w14:paraId="3364C8BA">
            <w:pPr>
              <w:spacing w:before="0" w:after="0"/>
              <w:jc w:val="center"/>
              <w:rPr>
                <w:rFonts w:hint="default" w:asciiTheme="minorAscii" w:hAnsiTheme="minorAscii"/>
                <w:sz w:val="17"/>
                <w:szCs w:val="17"/>
              </w:rPr>
            </w:pPr>
          </w:p>
        </w:tc>
        <w:tc>
          <w:tcPr>
            <w:tcW w:w="374" w:type="dxa"/>
            <w:shd w:val="clear" w:color="auto" w:fill="FFFFFF"/>
            <w:tcMar>
              <w:top w:w="72" w:type="dxa"/>
              <w:left w:w="72" w:type="dxa"/>
              <w:bottom w:w="72" w:type="dxa"/>
              <w:right w:w="72" w:type="dxa"/>
            </w:tcMar>
            <w:vAlign w:val="center"/>
          </w:tcPr>
          <w:p w14:paraId="62765640">
            <w:pPr>
              <w:spacing w:before="0" w:after="0"/>
              <w:jc w:val="center"/>
              <w:rPr>
                <w:rFonts w:hint="default" w:asciiTheme="minorAscii" w:hAnsiTheme="minorAscii"/>
                <w:sz w:val="17"/>
                <w:szCs w:val="17"/>
              </w:rPr>
            </w:pPr>
          </w:p>
        </w:tc>
        <w:tc>
          <w:tcPr>
            <w:tcW w:w="374" w:type="dxa"/>
            <w:shd w:val="clear" w:color="auto" w:fill="FFFFFF"/>
            <w:tcMar>
              <w:top w:w="72" w:type="dxa"/>
              <w:left w:w="72" w:type="dxa"/>
              <w:bottom w:w="72" w:type="dxa"/>
              <w:right w:w="72" w:type="dxa"/>
            </w:tcMar>
            <w:vAlign w:val="center"/>
          </w:tcPr>
          <w:p w14:paraId="1D90D3DF">
            <w:pPr>
              <w:spacing w:before="0" w:after="0"/>
              <w:jc w:val="center"/>
              <w:rPr>
                <w:rFonts w:hint="default" w:asciiTheme="minorAscii" w:hAnsiTheme="minorAscii"/>
                <w:sz w:val="17"/>
                <w:szCs w:val="17"/>
              </w:rPr>
            </w:pPr>
          </w:p>
        </w:tc>
        <w:tc>
          <w:tcPr>
            <w:tcW w:w="374" w:type="dxa"/>
            <w:shd w:val="clear" w:color="auto" w:fill="FFFFFF"/>
            <w:tcMar>
              <w:top w:w="72" w:type="dxa"/>
              <w:left w:w="72" w:type="dxa"/>
              <w:bottom w:w="72" w:type="dxa"/>
              <w:right w:w="72" w:type="dxa"/>
            </w:tcMar>
            <w:vAlign w:val="center"/>
          </w:tcPr>
          <w:p w14:paraId="2AE818A2">
            <w:pPr>
              <w:spacing w:before="0" w:after="0"/>
              <w:jc w:val="center"/>
              <w:rPr>
                <w:rFonts w:hint="default" w:asciiTheme="minorAscii" w:hAnsiTheme="minorAscii"/>
                <w:sz w:val="17"/>
                <w:szCs w:val="17"/>
              </w:rPr>
            </w:pPr>
          </w:p>
        </w:tc>
        <w:tc>
          <w:tcPr>
            <w:tcW w:w="374" w:type="dxa"/>
            <w:shd w:val="clear" w:color="auto" w:fill="FFFFFF"/>
            <w:tcMar>
              <w:top w:w="72" w:type="dxa"/>
              <w:left w:w="72" w:type="dxa"/>
              <w:bottom w:w="72" w:type="dxa"/>
              <w:right w:w="72" w:type="dxa"/>
            </w:tcMar>
            <w:vAlign w:val="center"/>
          </w:tcPr>
          <w:p w14:paraId="3C9A37E4">
            <w:pPr>
              <w:spacing w:before="0" w:after="0"/>
              <w:jc w:val="center"/>
              <w:rPr>
                <w:rFonts w:hint="default" w:asciiTheme="minorAscii" w:hAnsiTheme="minorAscii"/>
                <w:sz w:val="17"/>
                <w:szCs w:val="17"/>
              </w:rPr>
            </w:pPr>
          </w:p>
        </w:tc>
      </w:tr>
      <w:tr w14:paraId="56C12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4" w:type="dxa"/>
            <w:shd w:val="clear" w:color="auto" w:fill="F8FAFC"/>
            <w:tcMar>
              <w:top w:w="72" w:type="dxa"/>
              <w:left w:w="72" w:type="dxa"/>
              <w:bottom w:w="72" w:type="dxa"/>
              <w:right w:w="72" w:type="dxa"/>
            </w:tcMar>
            <w:vAlign w:val="center"/>
          </w:tcPr>
          <w:p w14:paraId="67E61B59">
            <w:pPr>
              <w:spacing w:before="0" w:after="0"/>
              <w:jc w:val="left"/>
            </w:pPr>
            <w:r>
              <w:rPr>
                <w:rFonts w:ascii="Calibri" w:hAnsi="Calibri"/>
                <w:b w:val="0"/>
                <w:color w:val="111827"/>
                <w:sz w:val="14"/>
              </w:rPr>
              <w:t>TC10</w:t>
            </w:r>
          </w:p>
        </w:tc>
        <w:tc>
          <w:tcPr>
            <w:tcW w:w="374" w:type="dxa"/>
            <w:shd w:val="clear" w:color="auto" w:fill="F8FAFC"/>
            <w:tcMar>
              <w:top w:w="72" w:type="dxa"/>
              <w:left w:w="72" w:type="dxa"/>
              <w:bottom w:w="72" w:type="dxa"/>
              <w:right w:w="72" w:type="dxa"/>
            </w:tcMar>
            <w:vAlign w:val="center"/>
          </w:tcPr>
          <w:p w14:paraId="7AA89B79">
            <w:pPr>
              <w:spacing w:before="0" w:after="0"/>
              <w:jc w:val="center"/>
              <w:rPr>
                <w:rFonts w:hint="default" w:asciiTheme="minorAscii" w:hAnsiTheme="minorAscii"/>
                <w:sz w:val="17"/>
                <w:szCs w:val="17"/>
              </w:rPr>
            </w:pPr>
          </w:p>
        </w:tc>
        <w:tc>
          <w:tcPr>
            <w:tcW w:w="374" w:type="dxa"/>
            <w:shd w:val="clear" w:color="auto" w:fill="F8FAFC"/>
            <w:tcMar>
              <w:top w:w="72" w:type="dxa"/>
              <w:left w:w="72" w:type="dxa"/>
              <w:bottom w:w="72" w:type="dxa"/>
              <w:right w:w="72" w:type="dxa"/>
            </w:tcMar>
            <w:vAlign w:val="center"/>
          </w:tcPr>
          <w:p w14:paraId="42760519">
            <w:pPr>
              <w:spacing w:before="0" w:after="0"/>
              <w:jc w:val="center"/>
              <w:rPr>
                <w:rFonts w:hint="default" w:asciiTheme="minorAscii" w:hAnsiTheme="minorAscii"/>
                <w:sz w:val="17"/>
                <w:szCs w:val="17"/>
              </w:rPr>
            </w:pPr>
          </w:p>
        </w:tc>
        <w:tc>
          <w:tcPr>
            <w:tcW w:w="374" w:type="dxa"/>
            <w:shd w:val="clear" w:color="auto" w:fill="F8FAFC"/>
            <w:tcMar>
              <w:top w:w="72" w:type="dxa"/>
              <w:left w:w="72" w:type="dxa"/>
              <w:bottom w:w="72" w:type="dxa"/>
              <w:right w:w="72" w:type="dxa"/>
            </w:tcMar>
            <w:vAlign w:val="center"/>
          </w:tcPr>
          <w:p w14:paraId="0A2A38D6">
            <w:pPr>
              <w:spacing w:before="0" w:after="0"/>
              <w:jc w:val="center"/>
              <w:rPr>
                <w:rFonts w:hint="default" w:asciiTheme="minorAscii" w:hAnsiTheme="minorAscii"/>
                <w:sz w:val="17"/>
                <w:szCs w:val="17"/>
              </w:rPr>
            </w:pPr>
          </w:p>
        </w:tc>
        <w:tc>
          <w:tcPr>
            <w:tcW w:w="374" w:type="dxa"/>
            <w:shd w:val="clear" w:color="auto" w:fill="F8FAFC"/>
            <w:tcMar>
              <w:top w:w="72" w:type="dxa"/>
              <w:left w:w="72" w:type="dxa"/>
              <w:bottom w:w="72" w:type="dxa"/>
              <w:right w:w="72" w:type="dxa"/>
            </w:tcMar>
            <w:vAlign w:val="center"/>
          </w:tcPr>
          <w:p w14:paraId="4DE6B8AC">
            <w:pPr>
              <w:spacing w:before="0" w:after="0"/>
              <w:jc w:val="center"/>
              <w:rPr>
                <w:rFonts w:hint="default" w:asciiTheme="minorAscii" w:hAnsiTheme="minorAscii"/>
                <w:sz w:val="17"/>
                <w:szCs w:val="17"/>
              </w:rPr>
            </w:pPr>
          </w:p>
        </w:tc>
        <w:tc>
          <w:tcPr>
            <w:tcW w:w="374" w:type="dxa"/>
            <w:shd w:val="clear" w:color="auto" w:fill="F8FAFC"/>
            <w:tcMar>
              <w:top w:w="72" w:type="dxa"/>
              <w:left w:w="72" w:type="dxa"/>
              <w:bottom w:w="72" w:type="dxa"/>
              <w:right w:w="72" w:type="dxa"/>
            </w:tcMar>
            <w:vAlign w:val="center"/>
          </w:tcPr>
          <w:p w14:paraId="488E0E3A">
            <w:pPr>
              <w:spacing w:before="0" w:after="0"/>
              <w:jc w:val="center"/>
              <w:rPr>
                <w:rFonts w:hint="default" w:asciiTheme="minorAscii" w:hAnsiTheme="minorAscii"/>
                <w:sz w:val="17"/>
                <w:szCs w:val="17"/>
              </w:rPr>
            </w:pPr>
          </w:p>
        </w:tc>
        <w:tc>
          <w:tcPr>
            <w:tcW w:w="374" w:type="dxa"/>
            <w:shd w:val="clear" w:color="auto" w:fill="F8FAFC"/>
            <w:tcMar>
              <w:top w:w="72" w:type="dxa"/>
              <w:left w:w="72" w:type="dxa"/>
              <w:bottom w:w="72" w:type="dxa"/>
              <w:right w:w="72" w:type="dxa"/>
            </w:tcMar>
            <w:vAlign w:val="center"/>
          </w:tcPr>
          <w:p w14:paraId="6FC90AE6">
            <w:pPr>
              <w:spacing w:before="0" w:after="0"/>
              <w:jc w:val="center"/>
              <w:rPr>
                <w:rFonts w:hint="default" w:asciiTheme="minorAscii" w:hAnsiTheme="minorAscii"/>
                <w:sz w:val="17"/>
                <w:szCs w:val="17"/>
              </w:rPr>
            </w:pPr>
            <w:r>
              <w:rPr>
                <w:rFonts w:hint="default" w:asciiTheme="minorAscii" w:hAnsiTheme="minorAscii"/>
                <w:b w:val="0"/>
                <w:sz w:val="17"/>
                <w:szCs w:val="17"/>
              </w:rPr>
              <w:t>✓</w:t>
            </w:r>
          </w:p>
        </w:tc>
        <w:tc>
          <w:tcPr>
            <w:tcW w:w="374" w:type="dxa"/>
            <w:shd w:val="clear" w:color="auto" w:fill="F8FAFC"/>
            <w:tcMar>
              <w:top w:w="72" w:type="dxa"/>
              <w:left w:w="72" w:type="dxa"/>
              <w:bottom w:w="72" w:type="dxa"/>
              <w:right w:w="72" w:type="dxa"/>
            </w:tcMar>
            <w:vAlign w:val="center"/>
          </w:tcPr>
          <w:p w14:paraId="255F4766">
            <w:pPr>
              <w:spacing w:before="0" w:after="0"/>
              <w:jc w:val="center"/>
              <w:rPr>
                <w:rFonts w:hint="default" w:asciiTheme="minorAscii" w:hAnsiTheme="minorAscii"/>
                <w:sz w:val="17"/>
                <w:szCs w:val="17"/>
              </w:rPr>
            </w:pPr>
          </w:p>
        </w:tc>
        <w:tc>
          <w:tcPr>
            <w:tcW w:w="374" w:type="dxa"/>
            <w:shd w:val="clear" w:color="auto" w:fill="F8FAFC"/>
            <w:tcMar>
              <w:top w:w="72" w:type="dxa"/>
              <w:left w:w="72" w:type="dxa"/>
              <w:bottom w:w="72" w:type="dxa"/>
              <w:right w:w="72" w:type="dxa"/>
            </w:tcMar>
            <w:vAlign w:val="center"/>
          </w:tcPr>
          <w:p w14:paraId="2A9835DE">
            <w:pPr>
              <w:spacing w:before="0" w:after="0"/>
              <w:jc w:val="center"/>
              <w:rPr>
                <w:rFonts w:hint="default" w:asciiTheme="minorAscii" w:hAnsiTheme="minorAscii"/>
                <w:sz w:val="17"/>
                <w:szCs w:val="17"/>
              </w:rPr>
            </w:pPr>
          </w:p>
        </w:tc>
        <w:tc>
          <w:tcPr>
            <w:tcW w:w="374" w:type="dxa"/>
            <w:shd w:val="clear" w:color="auto" w:fill="F8FAFC"/>
            <w:tcMar>
              <w:top w:w="72" w:type="dxa"/>
              <w:left w:w="72" w:type="dxa"/>
              <w:bottom w:w="72" w:type="dxa"/>
              <w:right w:w="72" w:type="dxa"/>
            </w:tcMar>
            <w:vAlign w:val="center"/>
          </w:tcPr>
          <w:p w14:paraId="546497F7">
            <w:pPr>
              <w:spacing w:before="0" w:after="0"/>
              <w:jc w:val="center"/>
              <w:rPr>
                <w:rFonts w:hint="default" w:asciiTheme="minorAscii" w:hAnsiTheme="minorAscii"/>
                <w:sz w:val="17"/>
                <w:szCs w:val="17"/>
              </w:rPr>
            </w:pPr>
          </w:p>
        </w:tc>
        <w:tc>
          <w:tcPr>
            <w:tcW w:w="374" w:type="dxa"/>
            <w:shd w:val="clear" w:color="auto" w:fill="F8FAFC"/>
            <w:tcMar>
              <w:top w:w="72" w:type="dxa"/>
              <w:left w:w="72" w:type="dxa"/>
              <w:bottom w:w="72" w:type="dxa"/>
              <w:right w:w="72" w:type="dxa"/>
            </w:tcMar>
            <w:vAlign w:val="center"/>
          </w:tcPr>
          <w:p w14:paraId="58DE1FDE">
            <w:pPr>
              <w:spacing w:before="0" w:after="0"/>
              <w:jc w:val="center"/>
              <w:rPr>
                <w:rFonts w:hint="default" w:asciiTheme="minorAscii" w:hAnsiTheme="minorAscii"/>
                <w:sz w:val="17"/>
                <w:szCs w:val="17"/>
              </w:rPr>
            </w:pPr>
          </w:p>
        </w:tc>
        <w:tc>
          <w:tcPr>
            <w:tcW w:w="374" w:type="dxa"/>
            <w:shd w:val="clear" w:color="auto" w:fill="F8FAFC"/>
            <w:tcMar>
              <w:top w:w="72" w:type="dxa"/>
              <w:left w:w="72" w:type="dxa"/>
              <w:bottom w:w="72" w:type="dxa"/>
              <w:right w:w="72" w:type="dxa"/>
            </w:tcMar>
            <w:vAlign w:val="center"/>
          </w:tcPr>
          <w:p w14:paraId="560B0932">
            <w:pPr>
              <w:spacing w:before="0" w:after="0"/>
              <w:jc w:val="center"/>
              <w:rPr>
                <w:rFonts w:hint="default" w:asciiTheme="minorAscii" w:hAnsiTheme="minorAscii"/>
                <w:sz w:val="17"/>
                <w:szCs w:val="17"/>
              </w:rPr>
            </w:pPr>
          </w:p>
        </w:tc>
      </w:tr>
      <w:tr w14:paraId="121EB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4" w:type="dxa"/>
            <w:shd w:val="clear" w:color="auto" w:fill="FFFFFF"/>
            <w:tcMar>
              <w:top w:w="72" w:type="dxa"/>
              <w:left w:w="72" w:type="dxa"/>
              <w:bottom w:w="72" w:type="dxa"/>
              <w:right w:w="72" w:type="dxa"/>
            </w:tcMar>
            <w:vAlign w:val="center"/>
          </w:tcPr>
          <w:p w14:paraId="1529B576">
            <w:pPr>
              <w:spacing w:before="0" w:after="0"/>
              <w:jc w:val="left"/>
            </w:pPr>
            <w:r>
              <w:rPr>
                <w:rFonts w:ascii="Calibri" w:hAnsi="Calibri"/>
                <w:b w:val="0"/>
                <w:color w:val="111827"/>
                <w:sz w:val="14"/>
              </w:rPr>
              <w:t>TC11</w:t>
            </w:r>
          </w:p>
        </w:tc>
        <w:tc>
          <w:tcPr>
            <w:tcW w:w="374" w:type="dxa"/>
            <w:shd w:val="clear" w:color="auto" w:fill="FFFFFF"/>
            <w:tcMar>
              <w:top w:w="72" w:type="dxa"/>
              <w:left w:w="72" w:type="dxa"/>
              <w:bottom w:w="72" w:type="dxa"/>
              <w:right w:w="72" w:type="dxa"/>
            </w:tcMar>
            <w:vAlign w:val="center"/>
          </w:tcPr>
          <w:p w14:paraId="689171EE">
            <w:pPr>
              <w:spacing w:before="0" w:after="0"/>
              <w:jc w:val="center"/>
              <w:rPr>
                <w:rFonts w:hint="default" w:asciiTheme="minorAscii" w:hAnsiTheme="minorAscii"/>
                <w:sz w:val="17"/>
                <w:szCs w:val="17"/>
              </w:rPr>
            </w:pPr>
          </w:p>
        </w:tc>
        <w:tc>
          <w:tcPr>
            <w:tcW w:w="374" w:type="dxa"/>
            <w:shd w:val="clear" w:color="auto" w:fill="FFFFFF"/>
            <w:tcMar>
              <w:top w:w="72" w:type="dxa"/>
              <w:left w:w="72" w:type="dxa"/>
              <w:bottom w:w="72" w:type="dxa"/>
              <w:right w:w="72" w:type="dxa"/>
            </w:tcMar>
            <w:vAlign w:val="center"/>
          </w:tcPr>
          <w:p w14:paraId="237B04CA">
            <w:pPr>
              <w:spacing w:before="0" w:after="0"/>
              <w:jc w:val="center"/>
              <w:rPr>
                <w:rFonts w:hint="default" w:asciiTheme="minorAscii" w:hAnsiTheme="minorAscii"/>
                <w:sz w:val="17"/>
                <w:szCs w:val="17"/>
              </w:rPr>
            </w:pPr>
          </w:p>
        </w:tc>
        <w:tc>
          <w:tcPr>
            <w:tcW w:w="374" w:type="dxa"/>
            <w:shd w:val="clear" w:color="auto" w:fill="FFFFFF"/>
            <w:tcMar>
              <w:top w:w="72" w:type="dxa"/>
              <w:left w:w="72" w:type="dxa"/>
              <w:bottom w:w="72" w:type="dxa"/>
              <w:right w:w="72" w:type="dxa"/>
            </w:tcMar>
            <w:vAlign w:val="center"/>
          </w:tcPr>
          <w:p w14:paraId="315BB12A">
            <w:pPr>
              <w:spacing w:before="0" w:after="0"/>
              <w:jc w:val="center"/>
              <w:rPr>
                <w:rFonts w:hint="default" w:asciiTheme="minorAscii" w:hAnsiTheme="minorAscii"/>
                <w:sz w:val="17"/>
                <w:szCs w:val="17"/>
              </w:rPr>
            </w:pPr>
          </w:p>
        </w:tc>
        <w:tc>
          <w:tcPr>
            <w:tcW w:w="374" w:type="dxa"/>
            <w:shd w:val="clear" w:color="auto" w:fill="FFFFFF"/>
            <w:tcMar>
              <w:top w:w="72" w:type="dxa"/>
              <w:left w:w="72" w:type="dxa"/>
              <w:bottom w:w="72" w:type="dxa"/>
              <w:right w:w="72" w:type="dxa"/>
            </w:tcMar>
            <w:vAlign w:val="center"/>
          </w:tcPr>
          <w:p w14:paraId="6E9FEB69">
            <w:pPr>
              <w:spacing w:before="0" w:after="0"/>
              <w:jc w:val="center"/>
              <w:rPr>
                <w:rFonts w:hint="default" w:asciiTheme="minorAscii" w:hAnsiTheme="minorAscii"/>
                <w:sz w:val="17"/>
                <w:szCs w:val="17"/>
              </w:rPr>
            </w:pPr>
          </w:p>
        </w:tc>
        <w:tc>
          <w:tcPr>
            <w:tcW w:w="374" w:type="dxa"/>
            <w:shd w:val="clear" w:color="auto" w:fill="FFFFFF"/>
            <w:tcMar>
              <w:top w:w="72" w:type="dxa"/>
              <w:left w:w="72" w:type="dxa"/>
              <w:bottom w:w="72" w:type="dxa"/>
              <w:right w:w="72" w:type="dxa"/>
            </w:tcMar>
            <w:vAlign w:val="center"/>
          </w:tcPr>
          <w:p w14:paraId="5EB5C1AB">
            <w:pPr>
              <w:spacing w:before="0" w:after="0"/>
              <w:jc w:val="center"/>
              <w:rPr>
                <w:rFonts w:hint="default" w:asciiTheme="minorAscii" w:hAnsiTheme="minorAscii"/>
                <w:sz w:val="17"/>
                <w:szCs w:val="17"/>
              </w:rPr>
            </w:pPr>
          </w:p>
        </w:tc>
        <w:tc>
          <w:tcPr>
            <w:tcW w:w="374" w:type="dxa"/>
            <w:shd w:val="clear" w:color="auto" w:fill="FFFFFF"/>
            <w:tcMar>
              <w:top w:w="72" w:type="dxa"/>
              <w:left w:w="72" w:type="dxa"/>
              <w:bottom w:w="72" w:type="dxa"/>
              <w:right w:w="72" w:type="dxa"/>
            </w:tcMar>
            <w:vAlign w:val="center"/>
          </w:tcPr>
          <w:p w14:paraId="0169CEFD">
            <w:pPr>
              <w:spacing w:before="0" w:after="0"/>
              <w:jc w:val="center"/>
              <w:rPr>
                <w:rFonts w:hint="default" w:asciiTheme="minorAscii" w:hAnsiTheme="minorAscii"/>
                <w:sz w:val="17"/>
                <w:szCs w:val="17"/>
              </w:rPr>
            </w:pPr>
          </w:p>
        </w:tc>
        <w:tc>
          <w:tcPr>
            <w:tcW w:w="374" w:type="dxa"/>
            <w:shd w:val="clear" w:color="auto" w:fill="FFFFFF"/>
            <w:tcMar>
              <w:top w:w="72" w:type="dxa"/>
              <w:left w:w="72" w:type="dxa"/>
              <w:bottom w:w="72" w:type="dxa"/>
              <w:right w:w="72" w:type="dxa"/>
            </w:tcMar>
            <w:vAlign w:val="center"/>
          </w:tcPr>
          <w:p w14:paraId="09E5EA2F">
            <w:pPr>
              <w:spacing w:before="0" w:after="0"/>
              <w:jc w:val="center"/>
              <w:rPr>
                <w:rFonts w:hint="default" w:asciiTheme="minorAscii" w:hAnsiTheme="minorAscii"/>
                <w:sz w:val="17"/>
                <w:szCs w:val="17"/>
              </w:rPr>
            </w:pPr>
            <w:r>
              <w:rPr>
                <w:rFonts w:hint="default" w:asciiTheme="minorAscii" w:hAnsiTheme="minorAscii"/>
                <w:b w:val="0"/>
                <w:sz w:val="17"/>
                <w:szCs w:val="17"/>
              </w:rPr>
              <w:t>✓</w:t>
            </w:r>
          </w:p>
        </w:tc>
        <w:tc>
          <w:tcPr>
            <w:tcW w:w="374" w:type="dxa"/>
            <w:shd w:val="clear" w:color="auto" w:fill="FFFFFF"/>
            <w:tcMar>
              <w:top w:w="72" w:type="dxa"/>
              <w:left w:w="72" w:type="dxa"/>
              <w:bottom w:w="72" w:type="dxa"/>
              <w:right w:w="72" w:type="dxa"/>
            </w:tcMar>
            <w:vAlign w:val="center"/>
          </w:tcPr>
          <w:p w14:paraId="0B1C3819">
            <w:pPr>
              <w:spacing w:before="0" w:after="0"/>
              <w:jc w:val="center"/>
              <w:rPr>
                <w:rFonts w:hint="default" w:asciiTheme="minorAscii" w:hAnsiTheme="minorAscii"/>
                <w:sz w:val="17"/>
                <w:szCs w:val="17"/>
              </w:rPr>
            </w:pPr>
          </w:p>
        </w:tc>
        <w:tc>
          <w:tcPr>
            <w:tcW w:w="374" w:type="dxa"/>
            <w:shd w:val="clear" w:color="auto" w:fill="FFFFFF"/>
            <w:tcMar>
              <w:top w:w="72" w:type="dxa"/>
              <w:left w:w="72" w:type="dxa"/>
              <w:bottom w:w="72" w:type="dxa"/>
              <w:right w:w="72" w:type="dxa"/>
            </w:tcMar>
            <w:vAlign w:val="center"/>
          </w:tcPr>
          <w:p w14:paraId="6A429E28">
            <w:pPr>
              <w:spacing w:before="0" w:after="0"/>
              <w:jc w:val="center"/>
              <w:rPr>
                <w:rFonts w:hint="default" w:asciiTheme="minorAscii" w:hAnsiTheme="minorAscii"/>
                <w:sz w:val="17"/>
                <w:szCs w:val="17"/>
              </w:rPr>
            </w:pPr>
          </w:p>
        </w:tc>
        <w:tc>
          <w:tcPr>
            <w:tcW w:w="374" w:type="dxa"/>
            <w:shd w:val="clear" w:color="auto" w:fill="FFFFFF"/>
            <w:tcMar>
              <w:top w:w="72" w:type="dxa"/>
              <w:left w:w="72" w:type="dxa"/>
              <w:bottom w:w="72" w:type="dxa"/>
              <w:right w:w="72" w:type="dxa"/>
            </w:tcMar>
            <w:vAlign w:val="center"/>
          </w:tcPr>
          <w:p w14:paraId="6573F5D7">
            <w:pPr>
              <w:spacing w:before="0" w:after="0"/>
              <w:jc w:val="center"/>
              <w:rPr>
                <w:rFonts w:hint="default" w:asciiTheme="minorAscii" w:hAnsiTheme="minorAscii"/>
                <w:sz w:val="17"/>
                <w:szCs w:val="17"/>
              </w:rPr>
            </w:pPr>
          </w:p>
        </w:tc>
        <w:tc>
          <w:tcPr>
            <w:tcW w:w="374" w:type="dxa"/>
            <w:shd w:val="clear" w:color="auto" w:fill="FFFFFF"/>
            <w:tcMar>
              <w:top w:w="72" w:type="dxa"/>
              <w:left w:w="72" w:type="dxa"/>
              <w:bottom w:w="72" w:type="dxa"/>
              <w:right w:w="72" w:type="dxa"/>
            </w:tcMar>
            <w:vAlign w:val="center"/>
          </w:tcPr>
          <w:p w14:paraId="1140DBFF">
            <w:pPr>
              <w:spacing w:before="0" w:after="0"/>
              <w:jc w:val="center"/>
              <w:rPr>
                <w:rFonts w:hint="default" w:asciiTheme="minorAscii" w:hAnsiTheme="minorAscii"/>
                <w:sz w:val="17"/>
                <w:szCs w:val="17"/>
              </w:rPr>
            </w:pPr>
          </w:p>
        </w:tc>
      </w:tr>
      <w:tr w14:paraId="2B419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4" w:type="dxa"/>
            <w:shd w:val="clear" w:color="auto" w:fill="F8FAFC"/>
            <w:tcMar>
              <w:top w:w="72" w:type="dxa"/>
              <w:left w:w="72" w:type="dxa"/>
              <w:bottom w:w="72" w:type="dxa"/>
              <w:right w:w="72" w:type="dxa"/>
            </w:tcMar>
            <w:vAlign w:val="center"/>
          </w:tcPr>
          <w:p w14:paraId="34ED7828">
            <w:pPr>
              <w:spacing w:before="0" w:after="0"/>
              <w:jc w:val="left"/>
            </w:pPr>
            <w:r>
              <w:rPr>
                <w:rFonts w:ascii="Calibri" w:hAnsi="Calibri"/>
                <w:b w:val="0"/>
                <w:color w:val="111827"/>
                <w:sz w:val="14"/>
              </w:rPr>
              <w:t>TC12</w:t>
            </w:r>
          </w:p>
        </w:tc>
        <w:tc>
          <w:tcPr>
            <w:tcW w:w="374" w:type="dxa"/>
            <w:shd w:val="clear" w:color="auto" w:fill="F8FAFC"/>
            <w:tcMar>
              <w:top w:w="72" w:type="dxa"/>
              <w:left w:w="72" w:type="dxa"/>
              <w:bottom w:w="72" w:type="dxa"/>
              <w:right w:w="72" w:type="dxa"/>
            </w:tcMar>
            <w:vAlign w:val="center"/>
          </w:tcPr>
          <w:p w14:paraId="65A103A9">
            <w:pPr>
              <w:spacing w:before="0" w:after="0"/>
              <w:jc w:val="center"/>
              <w:rPr>
                <w:rFonts w:hint="default" w:asciiTheme="minorAscii" w:hAnsiTheme="minorAscii"/>
                <w:sz w:val="17"/>
                <w:szCs w:val="17"/>
              </w:rPr>
            </w:pPr>
          </w:p>
        </w:tc>
        <w:tc>
          <w:tcPr>
            <w:tcW w:w="374" w:type="dxa"/>
            <w:shd w:val="clear" w:color="auto" w:fill="F8FAFC"/>
            <w:tcMar>
              <w:top w:w="72" w:type="dxa"/>
              <w:left w:w="72" w:type="dxa"/>
              <w:bottom w:w="72" w:type="dxa"/>
              <w:right w:w="72" w:type="dxa"/>
            </w:tcMar>
            <w:vAlign w:val="center"/>
          </w:tcPr>
          <w:p w14:paraId="3975B775">
            <w:pPr>
              <w:spacing w:before="0" w:after="0"/>
              <w:jc w:val="center"/>
              <w:rPr>
                <w:rFonts w:hint="default" w:asciiTheme="minorAscii" w:hAnsiTheme="minorAscii"/>
                <w:sz w:val="17"/>
                <w:szCs w:val="17"/>
              </w:rPr>
            </w:pPr>
          </w:p>
        </w:tc>
        <w:tc>
          <w:tcPr>
            <w:tcW w:w="374" w:type="dxa"/>
            <w:shd w:val="clear" w:color="auto" w:fill="F8FAFC"/>
            <w:tcMar>
              <w:top w:w="72" w:type="dxa"/>
              <w:left w:w="72" w:type="dxa"/>
              <w:bottom w:w="72" w:type="dxa"/>
              <w:right w:w="72" w:type="dxa"/>
            </w:tcMar>
            <w:vAlign w:val="center"/>
          </w:tcPr>
          <w:p w14:paraId="79133405">
            <w:pPr>
              <w:spacing w:before="0" w:after="0"/>
              <w:jc w:val="center"/>
              <w:rPr>
                <w:rFonts w:hint="default" w:asciiTheme="minorAscii" w:hAnsiTheme="minorAscii"/>
                <w:sz w:val="17"/>
                <w:szCs w:val="17"/>
              </w:rPr>
            </w:pPr>
          </w:p>
        </w:tc>
        <w:tc>
          <w:tcPr>
            <w:tcW w:w="374" w:type="dxa"/>
            <w:shd w:val="clear" w:color="auto" w:fill="F8FAFC"/>
            <w:tcMar>
              <w:top w:w="72" w:type="dxa"/>
              <w:left w:w="72" w:type="dxa"/>
              <w:bottom w:w="72" w:type="dxa"/>
              <w:right w:w="72" w:type="dxa"/>
            </w:tcMar>
            <w:vAlign w:val="center"/>
          </w:tcPr>
          <w:p w14:paraId="06577D07">
            <w:pPr>
              <w:spacing w:before="0" w:after="0"/>
              <w:jc w:val="center"/>
              <w:rPr>
                <w:rFonts w:hint="default" w:asciiTheme="minorAscii" w:hAnsiTheme="minorAscii"/>
                <w:sz w:val="17"/>
                <w:szCs w:val="17"/>
              </w:rPr>
            </w:pPr>
          </w:p>
        </w:tc>
        <w:tc>
          <w:tcPr>
            <w:tcW w:w="374" w:type="dxa"/>
            <w:shd w:val="clear" w:color="auto" w:fill="F8FAFC"/>
            <w:tcMar>
              <w:top w:w="72" w:type="dxa"/>
              <w:left w:w="72" w:type="dxa"/>
              <w:bottom w:w="72" w:type="dxa"/>
              <w:right w:w="72" w:type="dxa"/>
            </w:tcMar>
            <w:vAlign w:val="center"/>
          </w:tcPr>
          <w:p w14:paraId="252FB3E1">
            <w:pPr>
              <w:spacing w:before="0" w:after="0"/>
              <w:jc w:val="center"/>
              <w:rPr>
                <w:rFonts w:hint="default" w:asciiTheme="minorAscii" w:hAnsiTheme="minorAscii"/>
                <w:sz w:val="17"/>
                <w:szCs w:val="17"/>
              </w:rPr>
            </w:pPr>
          </w:p>
        </w:tc>
        <w:tc>
          <w:tcPr>
            <w:tcW w:w="374" w:type="dxa"/>
            <w:shd w:val="clear" w:color="auto" w:fill="F8FAFC"/>
            <w:tcMar>
              <w:top w:w="72" w:type="dxa"/>
              <w:left w:w="72" w:type="dxa"/>
              <w:bottom w:w="72" w:type="dxa"/>
              <w:right w:w="72" w:type="dxa"/>
            </w:tcMar>
            <w:vAlign w:val="center"/>
          </w:tcPr>
          <w:p w14:paraId="656B0098">
            <w:pPr>
              <w:spacing w:before="0" w:after="0"/>
              <w:jc w:val="center"/>
              <w:rPr>
                <w:rFonts w:hint="default" w:asciiTheme="minorAscii" w:hAnsiTheme="minorAscii"/>
                <w:sz w:val="17"/>
                <w:szCs w:val="17"/>
              </w:rPr>
            </w:pPr>
          </w:p>
        </w:tc>
        <w:tc>
          <w:tcPr>
            <w:tcW w:w="374" w:type="dxa"/>
            <w:shd w:val="clear" w:color="auto" w:fill="F8FAFC"/>
            <w:tcMar>
              <w:top w:w="72" w:type="dxa"/>
              <w:left w:w="72" w:type="dxa"/>
              <w:bottom w:w="72" w:type="dxa"/>
              <w:right w:w="72" w:type="dxa"/>
            </w:tcMar>
            <w:vAlign w:val="center"/>
          </w:tcPr>
          <w:p w14:paraId="220CF591">
            <w:pPr>
              <w:spacing w:before="0" w:after="0"/>
              <w:jc w:val="center"/>
              <w:rPr>
                <w:rFonts w:hint="default" w:asciiTheme="minorAscii" w:hAnsiTheme="minorAscii"/>
                <w:sz w:val="17"/>
                <w:szCs w:val="17"/>
              </w:rPr>
            </w:pPr>
            <w:r>
              <w:rPr>
                <w:rFonts w:hint="default" w:asciiTheme="minorAscii" w:hAnsiTheme="minorAscii"/>
                <w:b w:val="0"/>
                <w:sz w:val="17"/>
                <w:szCs w:val="17"/>
              </w:rPr>
              <w:t>✓</w:t>
            </w:r>
          </w:p>
        </w:tc>
        <w:tc>
          <w:tcPr>
            <w:tcW w:w="374" w:type="dxa"/>
            <w:shd w:val="clear" w:color="auto" w:fill="F8FAFC"/>
            <w:tcMar>
              <w:top w:w="72" w:type="dxa"/>
              <w:left w:w="72" w:type="dxa"/>
              <w:bottom w:w="72" w:type="dxa"/>
              <w:right w:w="72" w:type="dxa"/>
            </w:tcMar>
            <w:vAlign w:val="center"/>
          </w:tcPr>
          <w:p w14:paraId="26946870">
            <w:pPr>
              <w:spacing w:before="0" w:after="0"/>
              <w:jc w:val="center"/>
              <w:rPr>
                <w:rFonts w:hint="default" w:asciiTheme="minorAscii" w:hAnsiTheme="minorAscii"/>
                <w:sz w:val="17"/>
                <w:szCs w:val="17"/>
              </w:rPr>
            </w:pPr>
          </w:p>
        </w:tc>
        <w:tc>
          <w:tcPr>
            <w:tcW w:w="374" w:type="dxa"/>
            <w:shd w:val="clear" w:color="auto" w:fill="F8FAFC"/>
            <w:tcMar>
              <w:top w:w="72" w:type="dxa"/>
              <w:left w:w="72" w:type="dxa"/>
              <w:bottom w:w="72" w:type="dxa"/>
              <w:right w:w="72" w:type="dxa"/>
            </w:tcMar>
            <w:vAlign w:val="center"/>
          </w:tcPr>
          <w:p w14:paraId="4F206A4B">
            <w:pPr>
              <w:spacing w:before="0" w:after="0"/>
              <w:jc w:val="center"/>
              <w:rPr>
                <w:rFonts w:hint="default" w:asciiTheme="minorAscii" w:hAnsiTheme="minorAscii"/>
                <w:sz w:val="17"/>
                <w:szCs w:val="17"/>
              </w:rPr>
            </w:pPr>
            <w:r>
              <w:rPr>
                <w:rFonts w:hint="default" w:asciiTheme="minorAscii" w:hAnsiTheme="minorAscii"/>
                <w:b w:val="0"/>
                <w:sz w:val="17"/>
                <w:szCs w:val="17"/>
              </w:rPr>
              <w:t>✓</w:t>
            </w:r>
          </w:p>
        </w:tc>
        <w:tc>
          <w:tcPr>
            <w:tcW w:w="374" w:type="dxa"/>
            <w:shd w:val="clear" w:color="auto" w:fill="F8FAFC"/>
            <w:tcMar>
              <w:top w:w="72" w:type="dxa"/>
              <w:left w:w="72" w:type="dxa"/>
              <w:bottom w:w="72" w:type="dxa"/>
              <w:right w:w="72" w:type="dxa"/>
            </w:tcMar>
            <w:vAlign w:val="center"/>
          </w:tcPr>
          <w:p w14:paraId="4E87C71E">
            <w:pPr>
              <w:spacing w:before="0" w:after="0"/>
              <w:jc w:val="center"/>
              <w:rPr>
                <w:rFonts w:hint="default" w:asciiTheme="minorAscii" w:hAnsiTheme="minorAscii"/>
                <w:sz w:val="17"/>
                <w:szCs w:val="17"/>
              </w:rPr>
            </w:pPr>
          </w:p>
        </w:tc>
        <w:tc>
          <w:tcPr>
            <w:tcW w:w="374" w:type="dxa"/>
            <w:shd w:val="clear" w:color="auto" w:fill="F8FAFC"/>
            <w:tcMar>
              <w:top w:w="72" w:type="dxa"/>
              <w:left w:w="72" w:type="dxa"/>
              <w:bottom w:w="72" w:type="dxa"/>
              <w:right w:w="72" w:type="dxa"/>
            </w:tcMar>
            <w:vAlign w:val="center"/>
          </w:tcPr>
          <w:p w14:paraId="726BAB3B">
            <w:pPr>
              <w:spacing w:before="0" w:after="0"/>
              <w:jc w:val="center"/>
              <w:rPr>
                <w:rFonts w:hint="default" w:asciiTheme="minorAscii" w:hAnsiTheme="minorAscii"/>
                <w:sz w:val="17"/>
                <w:szCs w:val="17"/>
              </w:rPr>
            </w:pPr>
          </w:p>
        </w:tc>
      </w:tr>
      <w:tr w14:paraId="56DF6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4" w:type="dxa"/>
            <w:shd w:val="clear" w:color="auto" w:fill="FFFFFF"/>
            <w:tcMar>
              <w:top w:w="72" w:type="dxa"/>
              <w:left w:w="72" w:type="dxa"/>
              <w:bottom w:w="72" w:type="dxa"/>
              <w:right w:w="72" w:type="dxa"/>
            </w:tcMar>
            <w:vAlign w:val="center"/>
          </w:tcPr>
          <w:p w14:paraId="4C36EB58">
            <w:pPr>
              <w:spacing w:before="0" w:after="0"/>
              <w:jc w:val="left"/>
            </w:pPr>
            <w:r>
              <w:rPr>
                <w:rFonts w:ascii="Calibri" w:hAnsi="Calibri"/>
                <w:b w:val="0"/>
                <w:color w:val="111827"/>
                <w:sz w:val="14"/>
              </w:rPr>
              <w:t>TC13</w:t>
            </w:r>
          </w:p>
        </w:tc>
        <w:tc>
          <w:tcPr>
            <w:tcW w:w="374" w:type="dxa"/>
            <w:shd w:val="clear" w:color="auto" w:fill="FFFFFF"/>
            <w:tcMar>
              <w:top w:w="72" w:type="dxa"/>
              <w:left w:w="72" w:type="dxa"/>
              <w:bottom w:w="72" w:type="dxa"/>
              <w:right w:w="72" w:type="dxa"/>
            </w:tcMar>
            <w:vAlign w:val="center"/>
          </w:tcPr>
          <w:p w14:paraId="4D3B8601">
            <w:pPr>
              <w:spacing w:before="0" w:after="0"/>
              <w:jc w:val="center"/>
              <w:rPr>
                <w:rFonts w:hint="default" w:asciiTheme="minorAscii" w:hAnsiTheme="minorAscii"/>
                <w:sz w:val="17"/>
                <w:szCs w:val="17"/>
              </w:rPr>
            </w:pPr>
            <w:r>
              <w:rPr>
                <w:rFonts w:hint="default" w:asciiTheme="minorAscii" w:hAnsiTheme="minorAscii"/>
                <w:b w:val="0"/>
                <w:color w:val="0F5132"/>
                <w:sz w:val="17"/>
                <w:szCs w:val="17"/>
              </w:rPr>
              <w:t>✓</w:t>
            </w:r>
          </w:p>
        </w:tc>
        <w:tc>
          <w:tcPr>
            <w:tcW w:w="374" w:type="dxa"/>
            <w:shd w:val="clear" w:color="auto" w:fill="FFFFFF"/>
            <w:tcMar>
              <w:top w:w="72" w:type="dxa"/>
              <w:left w:w="72" w:type="dxa"/>
              <w:bottom w:w="72" w:type="dxa"/>
              <w:right w:w="72" w:type="dxa"/>
            </w:tcMar>
            <w:vAlign w:val="center"/>
          </w:tcPr>
          <w:p w14:paraId="73EC9E72">
            <w:pPr>
              <w:spacing w:before="0" w:after="0"/>
              <w:jc w:val="center"/>
              <w:rPr>
                <w:rFonts w:hint="default" w:asciiTheme="minorAscii" w:hAnsiTheme="minorAscii"/>
                <w:sz w:val="17"/>
                <w:szCs w:val="17"/>
              </w:rPr>
            </w:pPr>
            <w:r>
              <w:rPr>
                <w:rFonts w:hint="default" w:asciiTheme="minorAscii" w:hAnsiTheme="minorAscii"/>
                <w:b w:val="0"/>
                <w:color w:val="0F5132"/>
                <w:sz w:val="17"/>
                <w:szCs w:val="17"/>
              </w:rPr>
              <w:t>✓</w:t>
            </w:r>
          </w:p>
        </w:tc>
        <w:tc>
          <w:tcPr>
            <w:tcW w:w="374" w:type="dxa"/>
            <w:shd w:val="clear" w:color="auto" w:fill="FFFFFF"/>
            <w:tcMar>
              <w:top w:w="72" w:type="dxa"/>
              <w:left w:w="72" w:type="dxa"/>
              <w:bottom w:w="72" w:type="dxa"/>
              <w:right w:w="72" w:type="dxa"/>
            </w:tcMar>
            <w:vAlign w:val="center"/>
          </w:tcPr>
          <w:p w14:paraId="4FFD53C2">
            <w:pPr>
              <w:spacing w:before="0" w:after="0"/>
              <w:jc w:val="center"/>
              <w:rPr>
                <w:rFonts w:hint="default" w:asciiTheme="minorAscii" w:hAnsiTheme="minorAscii"/>
                <w:sz w:val="17"/>
                <w:szCs w:val="17"/>
              </w:rPr>
            </w:pPr>
            <w:r>
              <w:rPr>
                <w:rFonts w:hint="default" w:asciiTheme="minorAscii" w:hAnsiTheme="minorAscii"/>
                <w:b w:val="0"/>
                <w:color w:val="0F5132"/>
                <w:sz w:val="17"/>
                <w:szCs w:val="17"/>
              </w:rPr>
              <w:t>✓</w:t>
            </w:r>
          </w:p>
        </w:tc>
        <w:tc>
          <w:tcPr>
            <w:tcW w:w="374" w:type="dxa"/>
            <w:shd w:val="clear" w:color="auto" w:fill="FFFFFF"/>
            <w:tcMar>
              <w:top w:w="72" w:type="dxa"/>
              <w:left w:w="72" w:type="dxa"/>
              <w:bottom w:w="72" w:type="dxa"/>
              <w:right w:w="72" w:type="dxa"/>
            </w:tcMar>
            <w:vAlign w:val="center"/>
          </w:tcPr>
          <w:p w14:paraId="75A7B0FD">
            <w:pPr>
              <w:spacing w:before="0" w:after="0"/>
              <w:jc w:val="center"/>
              <w:rPr>
                <w:rFonts w:hint="default" w:asciiTheme="minorAscii" w:hAnsiTheme="minorAscii"/>
                <w:sz w:val="17"/>
                <w:szCs w:val="17"/>
              </w:rPr>
            </w:pPr>
          </w:p>
        </w:tc>
        <w:tc>
          <w:tcPr>
            <w:tcW w:w="374" w:type="dxa"/>
            <w:shd w:val="clear" w:color="auto" w:fill="FFFFFF"/>
            <w:tcMar>
              <w:top w:w="72" w:type="dxa"/>
              <w:left w:w="72" w:type="dxa"/>
              <w:bottom w:w="72" w:type="dxa"/>
              <w:right w:w="72" w:type="dxa"/>
            </w:tcMar>
            <w:vAlign w:val="center"/>
          </w:tcPr>
          <w:p w14:paraId="026CB39E">
            <w:pPr>
              <w:spacing w:before="0" w:after="0"/>
              <w:jc w:val="center"/>
              <w:rPr>
                <w:rFonts w:hint="default" w:asciiTheme="minorAscii" w:hAnsiTheme="minorAscii"/>
                <w:sz w:val="17"/>
                <w:szCs w:val="17"/>
              </w:rPr>
            </w:pPr>
          </w:p>
        </w:tc>
        <w:tc>
          <w:tcPr>
            <w:tcW w:w="374" w:type="dxa"/>
            <w:shd w:val="clear" w:color="auto" w:fill="FFFFFF"/>
            <w:tcMar>
              <w:top w:w="72" w:type="dxa"/>
              <w:left w:w="72" w:type="dxa"/>
              <w:bottom w:w="72" w:type="dxa"/>
              <w:right w:w="72" w:type="dxa"/>
            </w:tcMar>
            <w:vAlign w:val="center"/>
          </w:tcPr>
          <w:p w14:paraId="41F1ACF6">
            <w:pPr>
              <w:spacing w:before="0" w:after="0"/>
              <w:jc w:val="center"/>
              <w:rPr>
                <w:rFonts w:hint="default" w:asciiTheme="minorAscii" w:hAnsiTheme="minorAscii"/>
                <w:sz w:val="17"/>
                <w:szCs w:val="17"/>
              </w:rPr>
            </w:pPr>
          </w:p>
        </w:tc>
        <w:tc>
          <w:tcPr>
            <w:tcW w:w="374" w:type="dxa"/>
            <w:shd w:val="clear" w:color="auto" w:fill="FFFFFF"/>
            <w:tcMar>
              <w:top w:w="72" w:type="dxa"/>
              <w:left w:w="72" w:type="dxa"/>
              <w:bottom w:w="72" w:type="dxa"/>
              <w:right w:w="72" w:type="dxa"/>
            </w:tcMar>
            <w:vAlign w:val="center"/>
          </w:tcPr>
          <w:p w14:paraId="573705D1">
            <w:pPr>
              <w:spacing w:before="0" w:after="0"/>
              <w:jc w:val="center"/>
              <w:rPr>
                <w:rFonts w:hint="default" w:asciiTheme="minorAscii" w:hAnsiTheme="minorAscii"/>
                <w:sz w:val="17"/>
                <w:szCs w:val="17"/>
              </w:rPr>
            </w:pPr>
          </w:p>
        </w:tc>
        <w:tc>
          <w:tcPr>
            <w:tcW w:w="374" w:type="dxa"/>
            <w:shd w:val="clear" w:color="auto" w:fill="FFFFFF"/>
            <w:tcMar>
              <w:top w:w="72" w:type="dxa"/>
              <w:left w:w="72" w:type="dxa"/>
              <w:bottom w:w="72" w:type="dxa"/>
              <w:right w:w="72" w:type="dxa"/>
            </w:tcMar>
            <w:vAlign w:val="center"/>
          </w:tcPr>
          <w:p w14:paraId="5E43B6C2">
            <w:pPr>
              <w:spacing w:before="0" w:after="0"/>
              <w:jc w:val="center"/>
              <w:rPr>
                <w:rFonts w:hint="default" w:asciiTheme="minorAscii" w:hAnsiTheme="minorAscii"/>
                <w:sz w:val="17"/>
                <w:szCs w:val="17"/>
              </w:rPr>
            </w:pPr>
            <w:r>
              <w:rPr>
                <w:rFonts w:hint="default" w:asciiTheme="minorAscii" w:hAnsiTheme="minorAscii"/>
                <w:b w:val="0"/>
                <w:color w:val="0F5132"/>
                <w:sz w:val="17"/>
                <w:szCs w:val="17"/>
              </w:rPr>
              <w:t>✓</w:t>
            </w:r>
          </w:p>
        </w:tc>
        <w:tc>
          <w:tcPr>
            <w:tcW w:w="374" w:type="dxa"/>
            <w:shd w:val="clear" w:color="auto" w:fill="FFFFFF"/>
            <w:tcMar>
              <w:top w:w="72" w:type="dxa"/>
              <w:left w:w="72" w:type="dxa"/>
              <w:bottom w:w="72" w:type="dxa"/>
              <w:right w:w="72" w:type="dxa"/>
            </w:tcMar>
            <w:vAlign w:val="center"/>
          </w:tcPr>
          <w:p w14:paraId="18FF4034">
            <w:pPr>
              <w:spacing w:before="0" w:after="0"/>
              <w:jc w:val="center"/>
              <w:rPr>
                <w:rFonts w:hint="default" w:asciiTheme="minorAscii" w:hAnsiTheme="minorAscii"/>
                <w:sz w:val="17"/>
                <w:szCs w:val="17"/>
              </w:rPr>
            </w:pPr>
          </w:p>
        </w:tc>
        <w:tc>
          <w:tcPr>
            <w:tcW w:w="374" w:type="dxa"/>
            <w:shd w:val="clear" w:color="auto" w:fill="FFFFFF"/>
            <w:tcMar>
              <w:top w:w="72" w:type="dxa"/>
              <w:left w:w="72" w:type="dxa"/>
              <w:bottom w:w="72" w:type="dxa"/>
              <w:right w:w="72" w:type="dxa"/>
            </w:tcMar>
            <w:vAlign w:val="center"/>
          </w:tcPr>
          <w:p w14:paraId="39D93786">
            <w:pPr>
              <w:spacing w:before="0" w:after="0"/>
              <w:jc w:val="center"/>
              <w:rPr>
                <w:rFonts w:hint="default" w:asciiTheme="minorAscii" w:hAnsiTheme="minorAscii"/>
                <w:sz w:val="17"/>
                <w:szCs w:val="17"/>
              </w:rPr>
            </w:pPr>
          </w:p>
        </w:tc>
        <w:tc>
          <w:tcPr>
            <w:tcW w:w="374" w:type="dxa"/>
            <w:shd w:val="clear" w:color="auto" w:fill="FFFFFF"/>
            <w:tcMar>
              <w:top w:w="72" w:type="dxa"/>
              <w:left w:w="72" w:type="dxa"/>
              <w:bottom w:w="72" w:type="dxa"/>
              <w:right w:w="72" w:type="dxa"/>
            </w:tcMar>
            <w:vAlign w:val="center"/>
          </w:tcPr>
          <w:p w14:paraId="6CB1C582">
            <w:pPr>
              <w:spacing w:before="0" w:after="0"/>
              <w:jc w:val="center"/>
              <w:rPr>
                <w:rFonts w:hint="default" w:asciiTheme="minorAscii" w:hAnsiTheme="minorAscii"/>
                <w:sz w:val="17"/>
                <w:szCs w:val="17"/>
              </w:rPr>
            </w:pPr>
          </w:p>
        </w:tc>
      </w:tr>
      <w:tr w14:paraId="1FEFA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4" w:type="dxa"/>
            <w:shd w:val="clear" w:color="auto" w:fill="F8FAFC"/>
            <w:tcMar>
              <w:top w:w="72" w:type="dxa"/>
              <w:left w:w="72" w:type="dxa"/>
              <w:bottom w:w="72" w:type="dxa"/>
              <w:right w:w="72" w:type="dxa"/>
            </w:tcMar>
            <w:vAlign w:val="center"/>
          </w:tcPr>
          <w:p w14:paraId="215B5E9A">
            <w:pPr>
              <w:spacing w:before="0" w:after="0"/>
              <w:jc w:val="left"/>
            </w:pPr>
            <w:r>
              <w:rPr>
                <w:rFonts w:ascii="Calibri" w:hAnsi="Calibri"/>
                <w:b w:val="0"/>
                <w:color w:val="111827"/>
                <w:sz w:val="14"/>
              </w:rPr>
              <w:t>TC14</w:t>
            </w:r>
          </w:p>
        </w:tc>
        <w:tc>
          <w:tcPr>
            <w:tcW w:w="374" w:type="dxa"/>
            <w:shd w:val="clear" w:color="auto" w:fill="F8FAFC"/>
            <w:tcMar>
              <w:top w:w="72" w:type="dxa"/>
              <w:left w:w="72" w:type="dxa"/>
              <w:bottom w:w="72" w:type="dxa"/>
              <w:right w:w="72" w:type="dxa"/>
            </w:tcMar>
            <w:vAlign w:val="center"/>
          </w:tcPr>
          <w:p w14:paraId="0C921CAC">
            <w:pPr>
              <w:spacing w:before="0" w:after="0"/>
              <w:jc w:val="center"/>
              <w:rPr>
                <w:rFonts w:hint="default" w:asciiTheme="minorAscii" w:hAnsiTheme="minorAscii"/>
                <w:sz w:val="17"/>
                <w:szCs w:val="17"/>
              </w:rPr>
            </w:pPr>
          </w:p>
        </w:tc>
        <w:tc>
          <w:tcPr>
            <w:tcW w:w="374" w:type="dxa"/>
            <w:shd w:val="clear" w:color="auto" w:fill="F8FAFC"/>
            <w:tcMar>
              <w:top w:w="72" w:type="dxa"/>
              <w:left w:w="72" w:type="dxa"/>
              <w:bottom w:w="72" w:type="dxa"/>
              <w:right w:w="72" w:type="dxa"/>
            </w:tcMar>
            <w:vAlign w:val="center"/>
          </w:tcPr>
          <w:p w14:paraId="2276DDFE">
            <w:pPr>
              <w:spacing w:before="0" w:after="0"/>
              <w:jc w:val="center"/>
              <w:rPr>
                <w:rFonts w:hint="default" w:asciiTheme="minorAscii" w:hAnsiTheme="minorAscii"/>
                <w:sz w:val="17"/>
                <w:szCs w:val="17"/>
              </w:rPr>
            </w:pPr>
          </w:p>
        </w:tc>
        <w:tc>
          <w:tcPr>
            <w:tcW w:w="374" w:type="dxa"/>
            <w:shd w:val="clear" w:color="auto" w:fill="F8FAFC"/>
            <w:tcMar>
              <w:top w:w="72" w:type="dxa"/>
              <w:left w:w="72" w:type="dxa"/>
              <w:bottom w:w="72" w:type="dxa"/>
              <w:right w:w="72" w:type="dxa"/>
            </w:tcMar>
            <w:vAlign w:val="center"/>
          </w:tcPr>
          <w:p w14:paraId="7B987349">
            <w:pPr>
              <w:spacing w:before="0" w:after="0"/>
              <w:jc w:val="center"/>
              <w:rPr>
                <w:rFonts w:hint="default" w:asciiTheme="minorAscii" w:hAnsiTheme="minorAscii"/>
                <w:sz w:val="17"/>
                <w:szCs w:val="17"/>
              </w:rPr>
            </w:pPr>
          </w:p>
        </w:tc>
        <w:tc>
          <w:tcPr>
            <w:tcW w:w="374" w:type="dxa"/>
            <w:shd w:val="clear" w:color="auto" w:fill="F8FAFC"/>
            <w:tcMar>
              <w:top w:w="72" w:type="dxa"/>
              <w:left w:w="72" w:type="dxa"/>
              <w:bottom w:w="72" w:type="dxa"/>
              <w:right w:w="72" w:type="dxa"/>
            </w:tcMar>
            <w:vAlign w:val="center"/>
          </w:tcPr>
          <w:p w14:paraId="372FD127">
            <w:pPr>
              <w:spacing w:before="0" w:after="0"/>
              <w:jc w:val="center"/>
              <w:rPr>
                <w:rFonts w:hint="default" w:asciiTheme="minorAscii" w:hAnsiTheme="minorAscii"/>
                <w:sz w:val="17"/>
                <w:szCs w:val="17"/>
              </w:rPr>
            </w:pPr>
          </w:p>
        </w:tc>
        <w:tc>
          <w:tcPr>
            <w:tcW w:w="374" w:type="dxa"/>
            <w:shd w:val="clear" w:color="auto" w:fill="F8FAFC"/>
            <w:tcMar>
              <w:top w:w="72" w:type="dxa"/>
              <w:left w:w="72" w:type="dxa"/>
              <w:bottom w:w="72" w:type="dxa"/>
              <w:right w:w="72" w:type="dxa"/>
            </w:tcMar>
            <w:vAlign w:val="center"/>
          </w:tcPr>
          <w:p w14:paraId="53C3F2FF">
            <w:pPr>
              <w:spacing w:before="0" w:after="0"/>
              <w:jc w:val="center"/>
              <w:rPr>
                <w:rFonts w:hint="default" w:asciiTheme="minorAscii" w:hAnsiTheme="minorAscii"/>
                <w:sz w:val="17"/>
                <w:szCs w:val="17"/>
              </w:rPr>
            </w:pPr>
          </w:p>
        </w:tc>
        <w:tc>
          <w:tcPr>
            <w:tcW w:w="374" w:type="dxa"/>
            <w:shd w:val="clear" w:color="auto" w:fill="F8FAFC"/>
            <w:tcMar>
              <w:top w:w="72" w:type="dxa"/>
              <w:left w:w="72" w:type="dxa"/>
              <w:bottom w:w="72" w:type="dxa"/>
              <w:right w:w="72" w:type="dxa"/>
            </w:tcMar>
            <w:vAlign w:val="center"/>
          </w:tcPr>
          <w:p w14:paraId="7E7549F1">
            <w:pPr>
              <w:spacing w:before="0" w:after="0"/>
              <w:jc w:val="center"/>
              <w:rPr>
                <w:rFonts w:hint="default" w:asciiTheme="minorAscii" w:hAnsiTheme="minorAscii"/>
                <w:sz w:val="17"/>
                <w:szCs w:val="17"/>
              </w:rPr>
            </w:pPr>
          </w:p>
        </w:tc>
        <w:tc>
          <w:tcPr>
            <w:tcW w:w="374" w:type="dxa"/>
            <w:shd w:val="clear" w:color="auto" w:fill="F8FAFC"/>
            <w:tcMar>
              <w:top w:w="72" w:type="dxa"/>
              <w:left w:w="72" w:type="dxa"/>
              <w:bottom w:w="72" w:type="dxa"/>
              <w:right w:w="72" w:type="dxa"/>
            </w:tcMar>
            <w:vAlign w:val="center"/>
          </w:tcPr>
          <w:p w14:paraId="1C30074D">
            <w:pPr>
              <w:spacing w:before="0" w:after="0"/>
              <w:jc w:val="center"/>
              <w:rPr>
                <w:rFonts w:hint="default" w:asciiTheme="minorAscii" w:hAnsiTheme="minorAscii"/>
                <w:sz w:val="17"/>
                <w:szCs w:val="17"/>
              </w:rPr>
            </w:pPr>
          </w:p>
        </w:tc>
        <w:tc>
          <w:tcPr>
            <w:tcW w:w="374" w:type="dxa"/>
            <w:shd w:val="clear" w:color="auto" w:fill="F8FAFC"/>
            <w:tcMar>
              <w:top w:w="72" w:type="dxa"/>
              <w:left w:w="72" w:type="dxa"/>
              <w:bottom w:w="72" w:type="dxa"/>
              <w:right w:w="72" w:type="dxa"/>
            </w:tcMar>
            <w:vAlign w:val="center"/>
          </w:tcPr>
          <w:p w14:paraId="768D4A4E">
            <w:pPr>
              <w:spacing w:before="0" w:after="0"/>
              <w:jc w:val="center"/>
              <w:rPr>
                <w:rFonts w:hint="default" w:asciiTheme="minorAscii" w:hAnsiTheme="minorAscii"/>
                <w:sz w:val="17"/>
                <w:szCs w:val="17"/>
              </w:rPr>
            </w:pPr>
          </w:p>
        </w:tc>
        <w:tc>
          <w:tcPr>
            <w:tcW w:w="374" w:type="dxa"/>
            <w:shd w:val="clear" w:color="auto" w:fill="F8FAFC"/>
            <w:tcMar>
              <w:top w:w="72" w:type="dxa"/>
              <w:left w:w="72" w:type="dxa"/>
              <w:bottom w:w="72" w:type="dxa"/>
              <w:right w:w="72" w:type="dxa"/>
            </w:tcMar>
            <w:vAlign w:val="center"/>
          </w:tcPr>
          <w:p w14:paraId="31EC4299">
            <w:pPr>
              <w:spacing w:before="0" w:after="0"/>
              <w:jc w:val="center"/>
              <w:rPr>
                <w:rFonts w:hint="default" w:asciiTheme="minorAscii" w:hAnsiTheme="minorAscii"/>
                <w:sz w:val="17"/>
                <w:szCs w:val="17"/>
              </w:rPr>
            </w:pPr>
          </w:p>
        </w:tc>
        <w:tc>
          <w:tcPr>
            <w:tcW w:w="374" w:type="dxa"/>
            <w:shd w:val="clear" w:color="auto" w:fill="F8FAFC"/>
            <w:tcMar>
              <w:top w:w="72" w:type="dxa"/>
              <w:left w:w="72" w:type="dxa"/>
              <w:bottom w:w="72" w:type="dxa"/>
              <w:right w:w="72" w:type="dxa"/>
            </w:tcMar>
            <w:vAlign w:val="center"/>
          </w:tcPr>
          <w:p w14:paraId="017A3DC9">
            <w:pPr>
              <w:spacing w:before="0" w:after="0"/>
              <w:jc w:val="center"/>
              <w:rPr>
                <w:rFonts w:hint="default" w:asciiTheme="minorAscii" w:hAnsiTheme="minorAscii"/>
                <w:sz w:val="17"/>
                <w:szCs w:val="17"/>
              </w:rPr>
            </w:pPr>
            <w:r>
              <w:rPr>
                <w:rFonts w:hint="default" w:asciiTheme="minorAscii" w:hAnsiTheme="minorAscii"/>
                <w:b w:val="0"/>
                <w:sz w:val="17"/>
                <w:szCs w:val="17"/>
              </w:rPr>
              <w:t>✓</w:t>
            </w:r>
          </w:p>
        </w:tc>
        <w:tc>
          <w:tcPr>
            <w:tcW w:w="374" w:type="dxa"/>
            <w:shd w:val="clear" w:color="auto" w:fill="F8FAFC"/>
            <w:tcMar>
              <w:top w:w="72" w:type="dxa"/>
              <w:left w:w="72" w:type="dxa"/>
              <w:bottom w:w="72" w:type="dxa"/>
              <w:right w:w="72" w:type="dxa"/>
            </w:tcMar>
            <w:vAlign w:val="center"/>
          </w:tcPr>
          <w:p w14:paraId="308DB12F">
            <w:pPr>
              <w:spacing w:before="0" w:after="0"/>
              <w:jc w:val="center"/>
              <w:rPr>
                <w:rFonts w:hint="default" w:asciiTheme="minorAscii" w:hAnsiTheme="minorAscii"/>
                <w:sz w:val="17"/>
                <w:szCs w:val="17"/>
              </w:rPr>
            </w:pPr>
          </w:p>
        </w:tc>
      </w:tr>
      <w:tr w14:paraId="7B99B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4" w:type="dxa"/>
            <w:shd w:val="clear" w:color="auto" w:fill="FFFFFF"/>
            <w:tcMar>
              <w:top w:w="72" w:type="dxa"/>
              <w:left w:w="72" w:type="dxa"/>
              <w:bottom w:w="72" w:type="dxa"/>
              <w:right w:w="72" w:type="dxa"/>
            </w:tcMar>
            <w:vAlign w:val="center"/>
          </w:tcPr>
          <w:p w14:paraId="324DE3C9">
            <w:pPr>
              <w:spacing w:before="0" w:after="0"/>
              <w:jc w:val="left"/>
            </w:pPr>
            <w:r>
              <w:rPr>
                <w:rFonts w:ascii="Calibri" w:hAnsi="Calibri"/>
                <w:b w:val="0"/>
                <w:color w:val="111827"/>
                <w:sz w:val="14"/>
              </w:rPr>
              <w:t>TC15</w:t>
            </w:r>
          </w:p>
        </w:tc>
        <w:tc>
          <w:tcPr>
            <w:tcW w:w="374" w:type="dxa"/>
            <w:shd w:val="clear" w:color="auto" w:fill="FFFFFF"/>
            <w:tcMar>
              <w:top w:w="72" w:type="dxa"/>
              <w:left w:w="72" w:type="dxa"/>
              <w:bottom w:w="72" w:type="dxa"/>
              <w:right w:w="72" w:type="dxa"/>
            </w:tcMar>
            <w:vAlign w:val="center"/>
          </w:tcPr>
          <w:p w14:paraId="15ED329E">
            <w:pPr>
              <w:spacing w:before="0" w:after="0"/>
              <w:jc w:val="center"/>
              <w:rPr>
                <w:rFonts w:hint="default" w:asciiTheme="minorAscii" w:hAnsiTheme="minorAscii"/>
                <w:sz w:val="17"/>
                <w:szCs w:val="17"/>
              </w:rPr>
            </w:pPr>
          </w:p>
        </w:tc>
        <w:tc>
          <w:tcPr>
            <w:tcW w:w="374" w:type="dxa"/>
            <w:shd w:val="clear" w:color="auto" w:fill="FFFFFF"/>
            <w:tcMar>
              <w:top w:w="72" w:type="dxa"/>
              <w:left w:w="72" w:type="dxa"/>
              <w:bottom w:w="72" w:type="dxa"/>
              <w:right w:w="72" w:type="dxa"/>
            </w:tcMar>
            <w:vAlign w:val="center"/>
          </w:tcPr>
          <w:p w14:paraId="348A793E">
            <w:pPr>
              <w:spacing w:before="0" w:after="0"/>
              <w:jc w:val="center"/>
              <w:rPr>
                <w:rFonts w:hint="default" w:asciiTheme="minorAscii" w:hAnsiTheme="minorAscii"/>
                <w:sz w:val="17"/>
                <w:szCs w:val="17"/>
              </w:rPr>
            </w:pPr>
          </w:p>
        </w:tc>
        <w:tc>
          <w:tcPr>
            <w:tcW w:w="374" w:type="dxa"/>
            <w:shd w:val="clear" w:color="auto" w:fill="FFFFFF"/>
            <w:tcMar>
              <w:top w:w="72" w:type="dxa"/>
              <w:left w:w="72" w:type="dxa"/>
              <w:bottom w:w="72" w:type="dxa"/>
              <w:right w:w="72" w:type="dxa"/>
            </w:tcMar>
            <w:vAlign w:val="center"/>
          </w:tcPr>
          <w:p w14:paraId="7723BCF1">
            <w:pPr>
              <w:spacing w:before="0" w:after="0"/>
              <w:jc w:val="center"/>
              <w:rPr>
                <w:rFonts w:hint="default" w:asciiTheme="minorAscii" w:hAnsiTheme="minorAscii"/>
                <w:sz w:val="17"/>
                <w:szCs w:val="17"/>
              </w:rPr>
            </w:pPr>
          </w:p>
        </w:tc>
        <w:tc>
          <w:tcPr>
            <w:tcW w:w="374" w:type="dxa"/>
            <w:shd w:val="clear" w:color="auto" w:fill="FFFFFF"/>
            <w:tcMar>
              <w:top w:w="72" w:type="dxa"/>
              <w:left w:w="72" w:type="dxa"/>
              <w:bottom w:w="72" w:type="dxa"/>
              <w:right w:w="72" w:type="dxa"/>
            </w:tcMar>
            <w:vAlign w:val="center"/>
          </w:tcPr>
          <w:p w14:paraId="44A12266">
            <w:pPr>
              <w:spacing w:before="0" w:after="0"/>
              <w:jc w:val="center"/>
              <w:rPr>
                <w:rFonts w:hint="default" w:asciiTheme="minorAscii" w:hAnsiTheme="minorAscii"/>
                <w:sz w:val="17"/>
                <w:szCs w:val="17"/>
              </w:rPr>
            </w:pPr>
          </w:p>
        </w:tc>
        <w:tc>
          <w:tcPr>
            <w:tcW w:w="374" w:type="dxa"/>
            <w:shd w:val="clear" w:color="auto" w:fill="FFFFFF"/>
            <w:tcMar>
              <w:top w:w="72" w:type="dxa"/>
              <w:left w:w="72" w:type="dxa"/>
              <w:bottom w:w="72" w:type="dxa"/>
              <w:right w:w="72" w:type="dxa"/>
            </w:tcMar>
            <w:vAlign w:val="center"/>
          </w:tcPr>
          <w:p w14:paraId="434537F4">
            <w:pPr>
              <w:spacing w:before="0" w:after="0"/>
              <w:jc w:val="center"/>
              <w:rPr>
                <w:rFonts w:hint="default" w:asciiTheme="minorAscii" w:hAnsiTheme="minorAscii"/>
                <w:sz w:val="17"/>
                <w:szCs w:val="17"/>
              </w:rPr>
            </w:pPr>
          </w:p>
        </w:tc>
        <w:tc>
          <w:tcPr>
            <w:tcW w:w="374" w:type="dxa"/>
            <w:shd w:val="clear" w:color="auto" w:fill="FFFFFF"/>
            <w:tcMar>
              <w:top w:w="72" w:type="dxa"/>
              <w:left w:w="72" w:type="dxa"/>
              <w:bottom w:w="72" w:type="dxa"/>
              <w:right w:w="72" w:type="dxa"/>
            </w:tcMar>
            <w:vAlign w:val="center"/>
          </w:tcPr>
          <w:p w14:paraId="46F06A2F">
            <w:pPr>
              <w:spacing w:before="0" w:after="0"/>
              <w:jc w:val="center"/>
              <w:rPr>
                <w:rFonts w:hint="default" w:asciiTheme="minorAscii" w:hAnsiTheme="minorAscii"/>
                <w:sz w:val="17"/>
                <w:szCs w:val="17"/>
              </w:rPr>
            </w:pPr>
          </w:p>
        </w:tc>
        <w:tc>
          <w:tcPr>
            <w:tcW w:w="374" w:type="dxa"/>
            <w:shd w:val="clear" w:color="auto" w:fill="FFFFFF"/>
            <w:tcMar>
              <w:top w:w="72" w:type="dxa"/>
              <w:left w:w="72" w:type="dxa"/>
              <w:bottom w:w="72" w:type="dxa"/>
              <w:right w:w="72" w:type="dxa"/>
            </w:tcMar>
            <w:vAlign w:val="center"/>
          </w:tcPr>
          <w:p w14:paraId="2EA16D3A">
            <w:pPr>
              <w:spacing w:before="0" w:after="0"/>
              <w:jc w:val="center"/>
              <w:rPr>
                <w:rFonts w:hint="default" w:asciiTheme="minorAscii" w:hAnsiTheme="minorAscii"/>
                <w:sz w:val="17"/>
                <w:szCs w:val="17"/>
              </w:rPr>
            </w:pPr>
          </w:p>
        </w:tc>
        <w:tc>
          <w:tcPr>
            <w:tcW w:w="374" w:type="dxa"/>
            <w:shd w:val="clear" w:color="auto" w:fill="FFFFFF"/>
            <w:tcMar>
              <w:top w:w="72" w:type="dxa"/>
              <w:left w:w="72" w:type="dxa"/>
              <w:bottom w:w="72" w:type="dxa"/>
              <w:right w:w="72" w:type="dxa"/>
            </w:tcMar>
            <w:vAlign w:val="center"/>
          </w:tcPr>
          <w:p w14:paraId="73772FCD">
            <w:pPr>
              <w:spacing w:before="0" w:after="0"/>
              <w:jc w:val="center"/>
              <w:rPr>
                <w:rFonts w:hint="default" w:asciiTheme="minorAscii" w:hAnsiTheme="minorAscii"/>
                <w:sz w:val="17"/>
                <w:szCs w:val="17"/>
              </w:rPr>
            </w:pPr>
          </w:p>
        </w:tc>
        <w:tc>
          <w:tcPr>
            <w:tcW w:w="374" w:type="dxa"/>
            <w:shd w:val="clear" w:color="auto" w:fill="FFFFFF"/>
            <w:tcMar>
              <w:top w:w="72" w:type="dxa"/>
              <w:left w:w="72" w:type="dxa"/>
              <w:bottom w:w="72" w:type="dxa"/>
              <w:right w:w="72" w:type="dxa"/>
            </w:tcMar>
            <w:vAlign w:val="center"/>
          </w:tcPr>
          <w:p w14:paraId="709107A3">
            <w:pPr>
              <w:spacing w:before="0" w:after="0"/>
              <w:jc w:val="center"/>
              <w:rPr>
                <w:rFonts w:hint="default" w:asciiTheme="minorAscii" w:hAnsiTheme="minorAscii"/>
                <w:sz w:val="17"/>
                <w:szCs w:val="17"/>
              </w:rPr>
            </w:pPr>
          </w:p>
        </w:tc>
        <w:tc>
          <w:tcPr>
            <w:tcW w:w="374" w:type="dxa"/>
            <w:shd w:val="clear" w:color="auto" w:fill="FFFFFF"/>
            <w:tcMar>
              <w:top w:w="72" w:type="dxa"/>
              <w:left w:w="72" w:type="dxa"/>
              <w:bottom w:w="72" w:type="dxa"/>
              <w:right w:w="72" w:type="dxa"/>
            </w:tcMar>
            <w:vAlign w:val="center"/>
          </w:tcPr>
          <w:p w14:paraId="6F6DFA2A">
            <w:pPr>
              <w:spacing w:before="0" w:after="0"/>
              <w:jc w:val="center"/>
              <w:rPr>
                <w:rFonts w:hint="default" w:asciiTheme="minorAscii" w:hAnsiTheme="minorAscii"/>
                <w:sz w:val="17"/>
                <w:szCs w:val="17"/>
              </w:rPr>
            </w:pPr>
          </w:p>
        </w:tc>
        <w:tc>
          <w:tcPr>
            <w:tcW w:w="374" w:type="dxa"/>
            <w:shd w:val="clear" w:color="auto" w:fill="FFFFFF"/>
            <w:tcMar>
              <w:top w:w="72" w:type="dxa"/>
              <w:left w:w="72" w:type="dxa"/>
              <w:bottom w:w="72" w:type="dxa"/>
              <w:right w:w="72" w:type="dxa"/>
            </w:tcMar>
            <w:vAlign w:val="center"/>
          </w:tcPr>
          <w:p w14:paraId="5474C41A">
            <w:pPr>
              <w:spacing w:before="0" w:after="0"/>
              <w:jc w:val="center"/>
              <w:rPr>
                <w:rFonts w:hint="default" w:asciiTheme="minorAscii" w:hAnsiTheme="minorAscii"/>
                <w:sz w:val="17"/>
                <w:szCs w:val="17"/>
              </w:rPr>
            </w:pPr>
            <w:r>
              <w:rPr>
                <w:rFonts w:hint="default" w:asciiTheme="minorAscii" w:hAnsiTheme="minorAscii"/>
                <w:b w:val="0"/>
                <w:sz w:val="17"/>
                <w:szCs w:val="17"/>
              </w:rPr>
              <w:t>✓</w:t>
            </w:r>
          </w:p>
        </w:tc>
      </w:tr>
      <w:tr w14:paraId="0E85E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4" w:type="dxa"/>
            <w:shd w:val="clear" w:color="auto" w:fill="F8FAFC"/>
            <w:tcMar>
              <w:top w:w="72" w:type="dxa"/>
              <w:left w:w="72" w:type="dxa"/>
              <w:bottom w:w="72" w:type="dxa"/>
              <w:right w:w="72" w:type="dxa"/>
            </w:tcMar>
            <w:vAlign w:val="center"/>
          </w:tcPr>
          <w:p w14:paraId="6D71FD1F">
            <w:pPr>
              <w:spacing w:before="0" w:after="0"/>
              <w:jc w:val="left"/>
            </w:pPr>
            <w:r>
              <w:rPr>
                <w:rFonts w:ascii="Calibri" w:hAnsi="Calibri"/>
                <w:b w:val="0"/>
                <w:color w:val="111827"/>
                <w:sz w:val="14"/>
              </w:rPr>
              <w:t>TC16</w:t>
            </w:r>
          </w:p>
        </w:tc>
        <w:tc>
          <w:tcPr>
            <w:tcW w:w="374" w:type="dxa"/>
            <w:shd w:val="clear" w:color="auto" w:fill="F8FAFC"/>
            <w:tcMar>
              <w:top w:w="72" w:type="dxa"/>
              <w:left w:w="72" w:type="dxa"/>
              <w:bottom w:w="72" w:type="dxa"/>
              <w:right w:w="72" w:type="dxa"/>
            </w:tcMar>
            <w:vAlign w:val="center"/>
          </w:tcPr>
          <w:p w14:paraId="333D81BC">
            <w:pPr>
              <w:spacing w:before="0" w:after="0"/>
              <w:jc w:val="center"/>
              <w:rPr>
                <w:rFonts w:hint="default" w:asciiTheme="minorAscii" w:hAnsiTheme="minorAscii"/>
                <w:sz w:val="17"/>
                <w:szCs w:val="17"/>
              </w:rPr>
            </w:pPr>
          </w:p>
        </w:tc>
        <w:tc>
          <w:tcPr>
            <w:tcW w:w="374" w:type="dxa"/>
            <w:shd w:val="clear" w:color="auto" w:fill="F8FAFC"/>
            <w:tcMar>
              <w:top w:w="72" w:type="dxa"/>
              <w:left w:w="72" w:type="dxa"/>
              <w:bottom w:w="72" w:type="dxa"/>
              <w:right w:w="72" w:type="dxa"/>
            </w:tcMar>
            <w:vAlign w:val="center"/>
          </w:tcPr>
          <w:p w14:paraId="0513BA77">
            <w:pPr>
              <w:spacing w:before="0" w:after="0"/>
              <w:jc w:val="center"/>
              <w:rPr>
                <w:rFonts w:hint="default" w:asciiTheme="minorAscii" w:hAnsiTheme="minorAscii"/>
                <w:sz w:val="17"/>
                <w:szCs w:val="17"/>
              </w:rPr>
            </w:pPr>
          </w:p>
        </w:tc>
        <w:tc>
          <w:tcPr>
            <w:tcW w:w="374" w:type="dxa"/>
            <w:shd w:val="clear" w:color="auto" w:fill="F8FAFC"/>
            <w:tcMar>
              <w:top w:w="72" w:type="dxa"/>
              <w:left w:w="72" w:type="dxa"/>
              <w:bottom w:w="72" w:type="dxa"/>
              <w:right w:w="72" w:type="dxa"/>
            </w:tcMar>
            <w:vAlign w:val="center"/>
          </w:tcPr>
          <w:p w14:paraId="2B3702FB">
            <w:pPr>
              <w:spacing w:before="0" w:after="0"/>
              <w:jc w:val="center"/>
              <w:rPr>
                <w:rFonts w:hint="default" w:asciiTheme="minorAscii" w:hAnsiTheme="minorAscii"/>
                <w:sz w:val="17"/>
                <w:szCs w:val="17"/>
              </w:rPr>
            </w:pPr>
          </w:p>
        </w:tc>
        <w:tc>
          <w:tcPr>
            <w:tcW w:w="374" w:type="dxa"/>
            <w:shd w:val="clear" w:color="auto" w:fill="F8FAFC"/>
            <w:tcMar>
              <w:top w:w="72" w:type="dxa"/>
              <w:left w:w="72" w:type="dxa"/>
              <w:bottom w:w="72" w:type="dxa"/>
              <w:right w:w="72" w:type="dxa"/>
            </w:tcMar>
            <w:vAlign w:val="center"/>
          </w:tcPr>
          <w:p w14:paraId="1DA57AAB">
            <w:pPr>
              <w:spacing w:before="0" w:after="0"/>
              <w:jc w:val="center"/>
              <w:rPr>
                <w:rFonts w:hint="default" w:asciiTheme="minorAscii" w:hAnsiTheme="minorAscii"/>
                <w:sz w:val="17"/>
                <w:szCs w:val="17"/>
              </w:rPr>
            </w:pPr>
          </w:p>
        </w:tc>
        <w:tc>
          <w:tcPr>
            <w:tcW w:w="374" w:type="dxa"/>
            <w:shd w:val="clear" w:color="auto" w:fill="F8FAFC"/>
            <w:tcMar>
              <w:top w:w="72" w:type="dxa"/>
              <w:left w:w="72" w:type="dxa"/>
              <w:bottom w:w="72" w:type="dxa"/>
              <w:right w:w="72" w:type="dxa"/>
            </w:tcMar>
            <w:vAlign w:val="center"/>
          </w:tcPr>
          <w:p w14:paraId="29E4BA65">
            <w:pPr>
              <w:spacing w:before="0" w:after="0"/>
              <w:jc w:val="center"/>
              <w:rPr>
                <w:rFonts w:hint="default" w:asciiTheme="minorAscii" w:hAnsiTheme="minorAscii"/>
                <w:sz w:val="17"/>
                <w:szCs w:val="17"/>
              </w:rPr>
            </w:pPr>
          </w:p>
        </w:tc>
        <w:tc>
          <w:tcPr>
            <w:tcW w:w="374" w:type="dxa"/>
            <w:shd w:val="clear" w:color="auto" w:fill="F8FAFC"/>
            <w:tcMar>
              <w:top w:w="72" w:type="dxa"/>
              <w:left w:w="72" w:type="dxa"/>
              <w:bottom w:w="72" w:type="dxa"/>
              <w:right w:w="72" w:type="dxa"/>
            </w:tcMar>
            <w:vAlign w:val="center"/>
          </w:tcPr>
          <w:p w14:paraId="0BB155BC">
            <w:pPr>
              <w:spacing w:before="0" w:after="0"/>
              <w:jc w:val="center"/>
              <w:rPr>
                <w:rFonts w:hint="default" w:asciiTheme="minorAscii" w:hAnsiTheme="minorAscii"/>
                <w:sz w:val="17"/>
                <w:szCs w:val="17"/>
              </w:rPr>
            </w:pPr>
          </w:p>
        </w:tc>
        <w:tc>
          <w:tcPr>
            <w:tcW w:w="374" w:type="dxa"/>
            <w:shd w:val="clear" w:color="auto" w:fill="F8FAFC"/>
            <w:tcMar>
              <w:top w:w="72" w:type="dxa"/>
              <w:left w:w="72" w:type="dxa"/>
              <w:bottom w:w="72" w:type="dxa"/>
              <w:right w:w="72" w:type="dxa"/>
            </w:tcMar>
            <w:vAlign w:val="center"/>
          </w:tcPr>
          <w:p w14:paraId="09BC509A">
            <w:pPr>
              <w:spacing w:before="0" w:after="0"/>
              <w:jc w:val="center"/>
              <w:rPr>
                <w:rFonts w:hint="default" w:asciiTheme="minorAscii" w:hAnsiTheme="minorAscii"/>
                <w:sz w:val="17"/>
                <w:szCs w:val="17"/>
              </w:rPr>
            </w:pPr>
          </w:p>
        </w:tc>
        <w:tc>
          <w:tcPr>
            <w:tcW w:w="374" w:type="dxa"/>
            <w:shd w:val="clear" w:color="auto" w:fill="F8FAFC"/>
            <w:tcMar>
              <w:top w:w="72" w:type="dxa"/>
              <w:left w:w="72" w:type="dxa"/>
              <w:bottom w:w="72" w:type="dxa"/>
              <w:right w:w="72" w:type="dxa"/>
            </w:tcMar>
            <w:vAlign w:val="center"/>
          </w:tcPr>
          <w:p w14:paraId="7DA58B54">
            <w:pPr>
              <w:spacing w:before="0" w:after="0"/>
              <w:jc w:val="center"/>
              <w:rPr>
                <w:rFonts w:hint="default" w:asciiTheme="minorAscii" w:hAnsiTheme="minorAscii"/>
                <w:sz w:val="17"/>
                <w:szCs w:val="17"/>
              </w:rPr>
            </w:pPr>
          </w:p>
        </w:tc>
        <w:tc>
          <w:tcPr>
            <w:tcW w:w="374" w:type="dxa"/>
            <w:shd w:val="clear" w:color="auto" w:fill="F8FAFC"/>
            <w:tcMar>
              <w:top w:w="72" w:type="dxa"/>
              <w:left w:w="72" w:type="dxa"/>
              <w:bottom w:w="72" w:type="dxa"/>
              <w:right w:w="72" w:type="dxa"/>
            </w:tcMar>
            <w:vAlign w:val="center"/>
          </w:tcPr>
          <w:p w14:paraId="25BB6716">
            <w:pPr>
              <w:spacing w:before="0" w:after="0"/>
              <w:jc w:val="center"/>
              <w:rPr>
                <w:rFonts w:hint="default" w:asciiTheme="minorAscii" w:hAnsiTheme="minorAscii"/>
                <w:sz w:val="17"/>
                <w:szCs w:val="17"/>
              </w:rPr>
            </w:pPr>
          </w:p>
        </w:tc>
        <w:tc>
          <w:tcPr>
            <w:tcW w:w="374" w:type="dxa"/>
            <w:shd w:val="clear" w:color="auto" w:fill="F8FAFC"/>
            <w:tcMar>
              <w:top w:w="72" w:type="dxa"/>
              <w:left w:w="72" w:type="dxa"/>
              <w:bottom w:w="72" w:type="dxa"/>
              <w:right w:w="72" w:type="dxa"/>
            </w:tcMar>
            <w:vAlign w:val="center"/>
          </w:tcPr>
          <w:p w14:paraId="0297427D">
            <w:pPr>
              <w:spacing w:before="0" w:after="0"/>
              <w:jc w:val="center"/>
              <w:rPr>
                <w:rFonts w:hint="default" w:asciiTheme="minorAscii" w:hAnsiTheme="minorAscii"/>
                <w:sz w:val="17"/>
                <w:szCs w:val="17"/>
              </w:rPr>
            </w:pPr>
          </w:p>
        </w:tc>
        <w:tc>
          <w:tcPr>
            <w:tcW w:w="374" w:type="dxa"/>
            <w:shd w:val="clear" w:color="auto" w:fill="F8FAFC"/>
            <w:tcMar>
              <w:top w:w="72" w:type="dxa"/>
              <w:left w:w="72" w:type="dxa"/>
              <w:bottom w:w="72" w:type="dxa"/>
              <w:right w:w="72" w:type="dxa"/>
            </w:tcMar>
            <w:vAlign w:val="center"/>
          </w:tcPr>
          <w:p w14:paraId="29B4113A">
            <w:pPr>
              <w:spacing w:before="0" w:after="0"/>
              <w:jc w:val="center"/>
              <w:rPr>
                <w:rFonts w:hint="default" w:asciiTheme="minorAscii" w:hAnsiTheme="minorAscii"/>
                <w:sz w:val="17"/>
                <w:szCs w:val="17"/>
              </w:rPr>
            </w:pPr>
            <w:r>
              <w:rPr>
                <w:rFonts w:hint="default" w:asciiTheme="minorAscii" w:hAnsiTheme="minorAscii"/>
                <w:b w:val="0"/>
                <w:sz w:val="17"/>
                <w:szCs w:val="17"/>
              </w:rPr>
              <w:t>✓</w:t>
            </w:r>
          </w:p>
        </w:tc>
      </w:tr>
    </w:tbl>
    <w:p w14:paraId="3BBC2577">
      <w:pPr>
        <w:pStyle w:val="3"/>
      </w:pPr>
      <w:r>
        <w:t>6 Key Findings</w:t>
      </w:r>
    </w:p>
    <w:p w14:paraId="5A4D99CA">
      <w:r>
        <w:t>Through Black-Box Testing and White-Box Testing, the project identified the following key findings.</w:t>
      </w:r>
    </w:p>
    <w:p w14:paraId="29314AF0">
      <w:pPr>
        <w:pStyle w:val="4"/>
      </w:pPr>
      <w:r>
        <w:t>6.1 Round-Trip Correctness Holds for Representative Valid Inputs</w:t>
      </w:r>
    </w:p>
    <w:p w14:paraId="666182FD">
      <w:r>
        <w:t>Phenomenon: for the representative valid inputs covered by the project, including primitive types, nested containers, recursive structures, shared references, and code objects, marshal.loads(marshal.dumps(x)) reconstructed structures equivalent to the originals.</w:t>
      </w:r>
    </w:p>
    <w:p w14:paraId="3E40B104">
      <w:r>
        <w:t>Reason: the core goal of marshal is closer to object reconstruction than to cross-environment byte-level consistency. Within the current testing scope, it performs well in preserving object meaning after deserialization.</w:t>
      </w:r>
    </w:p>
    <w:p w14:paraId="5D0A49E2">
      <w:pPr>
        <w:pStyle w:val="4"/>
      </w:pPr>
      <w:r>
        <w:t>6.2 Corrupted Byte Streams Do Not Always Fail</w:t>
      </w:r>
    </w:p>
    <w:p w14:paraId="63780F1C">
      <w:r>
        <w:t>Phenomenon: in lexical fuzzing, 9 out of 30 mutated byte streams were still successfully decoded instead of raising exceptions.</w:t>
      </w:r>
    </w:p>
    <w:p w14:paraId="2FE86854">
      <w:r>
        <w:t>Reason: some corruption methods merely transformed the original byte stream into another still-valid marshal encoding, or appended trailing data after a complete object in a way that did not prevent parsing. Therefore, corrupted input should not always be assumed to fail.</w:t>
      </w:r>
    </w:p>
    <w:p w14:paraId="4388451C">
      <w:pPr>
        <w:pStyle w:val="3"/>
      </w:pPr>
      <w:r>
        <w:t>7 Limitations and Recommendations</w:t>
      </w:r>
    </w:p>
    <w:p w14:paraId="24EF66D7">
      <w:r>
        <w:t>Although this testing covered marshal's behavior across representative data types, boundary values, fuzzing inputs, and multiple Python versions on Windows, some limitations remain. The bundled executed compatibility evidence covers Windows with Python 3.9, 3.10, 3.11, 3.12, and 3.13. Linux, macOS, older Python versions, and special hardware architectures such as ARM were not included as bundled executed evidence.</w:t>
      </w:r>
    </w:p>
    <w:p w14:paraId="6013815E">
      <w:r>
        <w:t>The suite uses Equivalence Partitioning, Boundary Value Analysis, Fuzz Testing, Compatibility Testing, and source-guided White-Box Testing ideas, but it does not rebuild CPython or instrument Python/marshal.c. Therefore, it cannot claim exact C-level coverage, and it cannot prove that every supported input is hash-identical under all circumstances. Fuzzing also improves confidence but cannot prove the absence of defects.</w:t>
      </w:r>
    </w:p>
    <w:p w14:paraId="5DEC4025">
      <w:r>
        <w:t>Based on these limitations, future work should add the remaining platform and hardware evidence, compare saved marshal byte streams or specimen hashes across environments, and consider CPython instrumentation for deeper White-Box Testing. These improvements would make the stability evidence more complete without overstating what the current suite proves.</w:t>
      </w:r>
    </w:p>
    <w:p w14:paraId="284B68C2">
      <w:pPr>
        <w:pStyle w:val="3"/>
      </w:pPr>
      <w:r>
        <w:t>8 Conclusion</w:t>
      </w:r>
    </w:p>
    <w:p w14:paraId="61BC4ECC">
      <w:r>
        <w:t>This project systematically evaluated the stability and correctness of Python's marshal module using Equivalence Partitioning, Boundary Value Analysis, Fuzz Testing, Compatibility Testing, and source-guided White-Box Testing. The test suite focuses on whether representative inputs can be serialized stably, whether deserialized objects remain equivalent, and whether invalid or corrupted inputs raise controlled exceptions.</w:t>
      </w:r>
    </w:p>
    <w:p w14:paraId="24DE073F">
      <w:r>
        <w:t>The test results show:</w:t>
      </w:r>
    </w:p>
    <w:p w14:paraId="66F6FF00">
      <w:r>
        <w:t>marshal preserves round-trip correctness for the representative supported inputs covered by the suite, including primitive values, boundary values, nested containers, recursive structures, shared references, and code objects.</w:t>
      </w:r>
    </w:p>
    <w:p w14:paraId="7220437A">
      <w:r>
        <w:t>Within one process, repeated dumps remained stable for the covered specimens and boundary values, supporting the same-process hash-stability oracle used in this project.</w:t>
      </w:r>
    </w:p>
    <w:p w14:paraId="207ECCF6">
      <w:r>
        <w:t>The bundled compatibility runs completed successfully on Windows with Python 3.9 through 3.13. This demonstrates that the correctness and robustness checks can run across several Python versions in the current environment, but it does not prove universal byte-for-byte stability for all Python versions, operating systems, or hardware platforms.</w:t>
      </w:r>
    </w:p>
    <w:p w14:paraId="2EBD3700">
      <w:r>
        <w:t>Several special behaviors require careful interpretation: bytearray can be dumped but loads back as bytes, and corrupted byte streams may sometimes decode into another valid marshal value instead of raising an exception.</w:t>
      </w:r>
    </w:p>
    <w:p w14:paraId="3BEB71A8">
      <w:r>
        <w:t>In summary, marshal is suitable for Python internal data handling and object reconstruction within a controlled runtime ecosystem. However, for scenarios requiring strict hash consistency, cross-platform exchange, or cross-version data stability, a more stable and controllable serialization scheme such as JSON, MessagePack, or a custom protocol should be used instead.</w:t>
      </w:r>
    </w:p>
    <w:p w14:paraId="4A506092">
      <w:pPr>
        <w:pStyle w:val="3"/>
      </w:pPr>
      <w:r>
        <w:t>9 AI Usage Disclosure</w:t>
      </w:r>
    </w:p>
    <w:p w14:paraId="6F1566D6">
      <w:r>
        <w:t>AI assistance was used during the organization and wording of this report, but the final content was manually reviewed, revised, and aligned with the actual test results.</w:t>
      </w:r>
    </w:p>
    <w:p w14:paraId="2A66E5B1"/>
    <w:p w14:paraId="683D92A2">
      <w:pPr>
        <w:rPr>
          <w:rFonts w:hint="eastAsia" w:eastAsia="宋体"/>
          <w:lang w:val="en-US" w:eastAsia="zh-CN"/>
        </w:rPr>
      </w:pPr>
    </w:p>
    <w:p w14:paraId="72BE20EE">
      <w:pPr>
        <w:rPr>
          <w:rFonts w:hint="eastAsia" w:eastAsia="宋体"/>
          <w:lang w:val="en-US" w:eastAsia="zh-CN"/>
        </w:rPr>
      </w:pPr>
    </w:p>
    <w:p w14:paraId="363F8761">
      <w:pPr>
        <w:rPr>
          <w:rFonts w:hint="default" w:eastAsia="宋体"/>
          <w:lang w:val="en-US" w:eastAsia="zh-CN"/>
        </w:rPr>
      </w:pPr>
    </w:p>
    <w:sectPr>
      <w:pgSz w:w="12240" w:h="15840"/>
      <w:pgMar w:top="1152" w:right="1224" w:bottom="1152"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2A8F537B"/>
    <w:multiLevelType w:val="multilevel"/>
    <w:tmpl w:val="2A8F53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0102B2"/>
    <w:rsid w:val="0A922CDA"/>
    <w:rsid w:val="0C5D18F0"/>
    <w:rsid w:val="0FD85E02"/>
    <w:rsid w:val="1FDC48BA"/>
    <w:rsid w:val="23D73791"/>
    <w:rsid w:val="2D263071"/>
    <w:rsid w:val="2E7D76A8"/>
    <w:rsid w:val="2E873420"/>
    <w:rsid w:val="32036F75"/>
    <w:rsid w:val="37D85F75"/>
    <w:rsid w:val="606049A2"/>
    <w:rsid w:val="6F8A7DAC"/>
    <w:rsid w:val="72AC3032"/>
    <w:rsid w:val="7E764D65"/>
    <w:rsid w:val="7EF65D6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qFormat="1" w:unhideWhenUsed="0" w:uiPriority="0" w:semiHidden="0"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2"/>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7"/>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qFormat/>
    <w:uiPriority w:val="0"/>
    <w:pPr>
      <w:spacing w:before="0" w:beforeAutospacing="0" w:after="160" w:afterAutospacing="0"/>
      <w:ind w:left="0" w:right="0"/>
      <w:jc w:val="both"/>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36"/>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TML Code"/>
    <w:basedOn w:val="133"/>
    <w:qFormat/>
    <w:uiPriority w:val="0"/>
    <w:rPr>
      <w:rFonts w:hint="default" w:ascii="Consolas" w:hAnsi="Consolas" w:eastAsia="Consolas" w:cs="Consolas"/>
      <w:sz w:val="21"/>
      <w:szCs w:val="21"/>
      <w:shd w:val="clear" w:fill="F1F1F1"/>
    </w:rPr>
  </w:style>
  <w:style w:type="character" w:customStyle="1" w:styleId="137">
    <w:name w:val="Header Char"/>
    <w:basedOn w:val="133"/>
    <w:link w:val="25"/>
    <w:qFormat/>
    <w:uiPriority w:val="99"/>
  </w:style>
  <w:style w:type="character" w:customStyle="1" w:styleId="138">
    <w:name w:val="Footer Char"/>
    <w:basedOn w:val="133"/>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3"/>
    <w:link w:val="19"/>
    <w:qFormat/>
    <w:uiPriority w:val="99"/>
  </w:style>
  <w:style w:type="character" w:customStyle="1" w:styleId="147">
    <w:name w:val="Body Text 2 Char"/>
    <w:basedOn w:val="133"/>
    <w:link w:val="28"/>
    <w:qFormat/>
    <w:uiPriority w:val="99"/>
  </w:style>
  <w:style w:type="character" w:customStyle="1" w:styleId="148">
    <w:name w:val="Body Text 3 Char"/>
    <w:basedOn w:val="133"/>
    <w:link w:val="17"/>
    <w:qFormat/>
    <w:uiPriority w:val="99"/>
    <w:rPr>
      <w:sz w:val="16"/>
      <w:szCs w:val="16"/>
    </w:rPr>
  </w:style>
  <w:style w:type="character" w:customStyle="1" w:styleId="149">
    <w:name w:val="Macro Text Char"/>
    <w:basedOn w:val="133"/>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3"/>
    <w:link w:val="150"/>
    <w:qFormat/>
    <w:uiPriority w:val="29"/>
    <w:rPr>
      <w:i/>
      <w:iCs/>
      <w:color w:val="000000" w:themeColor="text1"/>
      <w14:textFill>
        <w14:solidFill>
          <w14:schemeClr w14:val="tx1"/>
        </w14:solidFill>
      </w14:textFill>
    </w:rPr>
  </w:style>
  <w:style w:type="character" w:customStyle="1" w:styleId="152">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3"/>
    <w:link w:val="158"/>
    <w:qFormat/>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2951</Words>
  <Characters>20007</Characters>
  <Lines>0</Lines>
  <Paragraphs>0</Paragraphs>
  <TotalTime>10</TotalTime>
  <ScaleCrop>false</ScaleCrop>
  <LinksUpToDate>false</LinksUpToDate>
  <CharactersWithSpaces>22689</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鬼刀</cp:lastModifiedBy>
  <dcterms:modified xsi:type="dcterms:W3CDTF">2026-06-09T12:13:57Z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eyJoZGlkIjoiMTM4ZmMwNWVlNWMwMWM3Nzk3YmNjNmI5NjFlNjVmZmYiLCJ1c2VySWQiOiIxMjAzNTk1NzI5In0=</vt:lpwstr>
  </property>
  <property fmtid="{D5CDD505-2E9C-101B-9397-08002B2CF9AE}" pid="3" name="KSOProductBuildVer">
    <vt:lpwstr>2052-12.1.0.21915</vt:lpwstr>
  </property>
  <property fmtid="{D5CDD505-2E9C-101B-9397-08002B2CF9AE}" pid="4" name="ICV">
    <vt:lpwstr>4C95EABC6D0F44A197AB5907442A0B6D_12</vt:lpwstr>
  </property>
</Properties>
</file>